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B8A27">
      <w:pPr>
        <w:spacing w:before="3000"/>
      </w:pPr>
    </w:p>
    <w:p w14:paraId="7AFD47BA">
      <w:pPr>
        <w:jc w:val="center"/>
      </w:pPr>
      <w:r>
        <w:rPr>
          <w:rFonts w:ascii="微软雅黑" w:hAnsi="微软雅黑" w:eastAsia="微软雅黑"/>
          <w:b/>
          <w:sz w:val="44"/>
        </w:rPr>
        <w:t>DeepAgent实战：自己动手写一个Hermes</w:t>
      </w:r>
    </w:p>
    <w:p w14:paraId="5460D29C">
      <w:pPr>
        <w:spacing w:before="1200"/>
        <w:jc w:val="center"/>
      </w:pPr>
      <w:r>
        <w:rPr>
          <w:rFonts w:ascii="微软雅黑" w:hAnsi="微软雅黑" w:eastAsia="微软雅黑"/>
          <w:sz w:val="28"/>
        </w:rPr>
        <w:t>高强文 编著</w:t>
      </w:r>
    </w:p>
    <w:p w14:paraId="3250DEF8">
      <w:r>
        <w:br w:type="page"/>
      </w:r>
    </w:p>
    <w:p w14:paraId="560E2401">
      <w:pPr>
        <w:spacing w:after="560"/>
        <w:jc w:val="center"/>
      </w:pPr>
      <w:r>
        <w:rPr>
          <w:rFonts w:ascii="微软雅黑" w:hAnsi="微软雅黑" w:eastAsia="微软雅黑"/>
          <w:b/>
          <w:sz w:val="36"/>
        </w:rPr>
        <w:t>目　录</w:t>
      </w:r>
    </w:p>
    <w:p w14:paraId="350D18F6">
      <w:pPr>
        <w:pStyle w:val="27"/>
        <w:tabs>
          <w:tab w:val="right" w:leader="dot" w:pos="9072"/>
        </w:tabs>
      </w:pPr>
      <w:bookmarkStart w:id="111" w:name="_GoBack"/>
      <w:bookmarkEnd w:id="111"/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_Toc15118 </w:instrText>
      </w:r>
      <w:r>
        <w:fldChar w:fldCharType="separate"/>
      </w:r>
      <w:r>
        <w:rPr>
          <w:rFonts w:ascii="微软雅黑" w:hAnsi="微软雅黑" w:eastAsia="微软雅黑"/>
        </w:rPr>
        <w:t>第 1 章 开发环境搭建与第一个程序</w:t>
      </w:r>
      <w:r>
        <w:tab/>
      </w:r>
      <w:r>
        <w:fldChar w:fldCharType="begin"/>
      </w:r>
      <w:r>
        <w:instrText xml:space="preserve"> PAGEREF _Toc15118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9E507E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_Toc22787 </w:instrText>
      </w:r>
      <w:r>
        <w:fldChar w:fldCharType="separate"/>
      </w:r>
      <w:r>
        <w:rPr>
          <w:rFonts w:ascii="微软雅黑" w:hAnsi="微软雅黑" w:eastAsia="微软雅黑"/>
        </w:rPr>
        <w:t>一、基本原理</w:t>
      </w:r>
      <w:r>
        <w:tab/>
      </w:r>
      <w:r>
        <w:fldChar w:fldCharType="begin"/>
      </w:r>
      <w:r>
        <w:instrText xml:space="preserve"> PAGEREF _Toc22787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968988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_Toc27562 </w:instrText>
      </w:r>
      <w:r>
        <w:fldChar w:fldCharType="separate"/>
      </w:r>
      <w:r>
        <w:rPr>
          <w:rFonts w:ascii="微软雅黑" w:hAnsi="微软雅黑" w:eastAsia="微软雅黑"/>
        </w:rPr>
        <w:t>1.1 它其实什么都不记得</w:t>
      </w:r>
      <w:r>
        <w:tab/>
      </w:r>
      <w:r>
        <w:fldChar w:fldCharType="begin"/>
      </w:r>
      <w:r>
        <w:instrText xml:space="preserve"> PAGEREF _Toc27562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FA42B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_Toc16275 </w:instrText>
      </w:r>
      <w:r>
        <w:fldChar w:fldCharType="separate"/>
      </w:r>
      <w:r>
        <w:rPr>
          <w:rFonts w:ascii="微软雅黑" w:hAnsi="微软雅黑" w:eastAsia="微软雅黑"/>
        </w:rPr>
        <w:t>1.2 Harness：模型外面那层工程</w:t>
      </w:r>
      <w:r>
        <w:tab/>
      </w:r>
      <w:r>
        <w:fldChar w:fldCharType="begin"/>
      </w:r>
      <w:r>
        <w:instrText xml:space="preserve"> PAGEREF _Toc16275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C7B7C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_Toc27625 </w:instrText>
      </w:r>
      <w:r>
        <w:fldChar w:fldCharType="separate"/>
      </w:r>
      <w:r>
        <w:rPr>
          <w:rFonts w:ascii="微软雅黑" w:hAnsi="微软雅黑" w:eastAsia="微软雅黑"/>
        </w:rPr>
        <w:t>1.3 它有骨架，但没有外壳</w:t>
      </w:r>
      <w:r>
        <w:tab/>
      </w:r>
      <w:r>
        <w:fldChar w:fldCharType="begin"/>
      </w:r>
      <w:r>
        <w:instrText xml:space="preserve"> PAGEREF _Toc27625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13D4DF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_Toc19360 </w:instrText>
      </w:r>
      <w:r>
        <w:fldChar w:fldCharType="separate"/>
      </w:r>
      <w:r>
        <w:rPr>
          <w:rFonts w:ascii="微软雅黑" w:hAnsi="微软雅黑" w:eastAsia="微软雅黑"/>
        </w:rPr>
        <w:t>1.4 全书路线</w:t>
      </w:r>
      <w:r>
        <w:tab/>
      </w:r>
      <w:r>
        <w:fldChar w:fldCharType="begin"/>
      </w:r>
      <w:r>
        <w:instrText xml:space="preserve"> PAGEREF _Toc19360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6FE9C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_Toc10114 </w:instrText>
      </w:r>
      <w:r>
        <w:fldChar w:fldCharType="separate"/>
      </w:r>
      <w:r>
        <w:rPr>
          <w:rFonts w:ascii="微软雅黑" w:hAnsi="微软雅黑" w:eastAsia="微软雅黑"/>
        </w:rPr>
        <w:t>1.5 依赖环境：三样东西</w:t>
      </w:r>
      <w:r>
        <w:tab/>
      </w:r>
      <w:r>
        <w:fldChar w:fldCharType="begin"/>
      </w:r>
      <w:r>
        <w:instrText xml:space="preserve"> PAGEREF _Toc10114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BFA942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_Toc26426 </w:instrText>
      </w:r>
      <w:r>
        <w:fldChar w:fldCharType="separate"/>
      </w:r>
      <w:r>
        <w:rPr>
          <w:rFonts w:ascii="微软雅黑" w:hAnsi="微软雅黑" w:eastAsia="微软雅黑"/>
        </w:rPr>
        <w:t>二、程序介绍</w:t>
      </w:r>
      <w:r>
        <w:tab/>
      </w:r>
      <w:r>
        <w:fldChar w:fldCharType="begin"/>
      </w:r>
      <w:r>
        <w:instrText xml:space="preserve"> PAGEREF _Toc26426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AEB4A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_Toc8362 </w:instrText>
      </w:r>
      <w:r>
        <w:fldChar w:fldCharType="separate"/>
      </w:r>
      <w:r>
        <w:rPr>
          <w:rFonts w:ascii="微软雅黑" w:hAnsi="微软雅黑" w:eastAsia="微软雅黑"/>
        </w:rPr>
        <w:t>2.1 完整程序</w:t>
      </w:r>
      <w:r>
        <w:tab/>
      </w:r>
      <w:r>
        <w:fldChar w:fldCharType="begin"/>
      </w:r>
      <w:r>
        <w:instrText xml:space="preserve"> PAGEREF _Toc8362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749E1C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_Toc29311 </w:instrText>
      </w:r>
      <w:r>
        <w:fldChar w:fldCharType="separate"/>
      </w:r>
      <w:r>
        <w:rPr>
          <w:rFonts w:ascii="微软雅黑" w:hAnsi="微软雅黑" w:eastAsia="微软雅黑"/>
        </w:rPr>
        <w:t>2.2 逐行讲解</w:t>
      </w:r>
      <w:r>
        <w:tab/>
      </w:r>
      <w:r>
        <w:fldChar w:fldCharType="begin"/>
      </w:r>
      <w:r>
        <w:instrText xml:space="preserve"> PAGEREF _Toc29311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D1A2C7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_Toc2755 </w:instrText>
      </w:r>
      <w:r>
        <w:fldChar w:fldCharType="separate"/>
      </w:r>
      <w:r>
        <w:rPr>
          <w:rFonts w:ascii="微软雅黑" w:hAnsi="微软雅黑" w:eastAsia="微软雅黑"/>
        </w:rPr>
        <w:t>2.3 这段程序里没有的东西</w:t>
      </w:r>
      <w:r>
        <w:tab/>
      </w:r>
      <w:r>
        <w:fldChar w:fldCharType="begin"/>
      </w:r>
      <w:r>
        <w:instrText xml:space="preserve"> PAGEREF _Toc2755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02D31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_Toc16413 </w:instrText>
      </w:r>
      <w:r>
        <w:fldChar w:fldCharType="separate"/>
      </w:r>
      <w:r>
        <w:rPr>
          <w:rFonts w:ascii="微软雅黑" w:hAnsi="微软雅黑" w:eastAsia="微软雅黑"/>
        </w:rPr>
        <w:t>三、运行过程</w:t>
      </w:r>
      <w:r>
        <w:tab/>
      </w:r>
      <w:r>
        <w:fldChar w:fldCharType="begin"/>
      </w:r>
      <w:r>
        <w:instrText xml:space="preserve"> PAGEREF _Toc16413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7358A8A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_Toc28491 </w:instrText>
      </w:r>
      <w:r>
        <w:fldChar w:fldCharType="separate"/>
      </w:r>
      <w:r>
        <w:rPr>
          <w:rFonts w:ascii="微软雅黑" w:hAnsi="微软雅黑" w:eastAsia="微软雅黑"/>
        </w:rPr>
        <w:t>3.1 环境准备</w:t>
      </w:r>
      <w:r>
        <w:tab/>
      </w:r>
      <w:r>
        <w:fldChar w:fldCharType="begin"/>
      </w:r>
      <w:r>
        <w:instrText xml:space="preserve"> PAGEREF _Toc28491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A0490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_Toc22271 </w:instrText>
      </w:r>
      <w:r>
        <w:fldChar w:fldCharType="separate"/>
      </w:r>
      <w:r>
        <w:rPr>
          <w:rFonts w:ascii="微软雅黑" w:hAnsi="微软雅黑" w:eastAsia="微软雅黑"/>
        </w:rPr>
        <w:t>3.2 跑起来</w:t>
      </w:r>
      <w:r>
        <w:tab/>
      </w:r>
      <w:r>
        <w:fldChar w:fldCharType="begin"/>
      </w:r>
      <w:r>
        <w:instrText xml:space="preserve"> PAGEREF _Toc22271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744BFB7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_Toc22365 </w:instrText>
      </w:r>
      <w:r>
        <w:fldChar w:fldCharType="separate"/>
      </w:r>
      <w:r>
        <w:rPr>
          <w:rFonts w:ascii="微软雅黑" w:hAnsi="微软雅黑" w:eastAsia="微软雅黑"/>
        </w:rPr>
        <w:t>四、本章小结</w:t>
      </w:r>
      <w:r>
        <w:tab/>
      </w:r>
      <w:r>
        <w:fldChar w:fldCharType="begin"/>
      </w:r>
      <w:r>
        <w:instrText xml:space="preserve"> PAGEREF _Toc22365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45D8D7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_Toc10815 </w:instrText>
      </w:r>
      <w:r>
        <w:fldChar w:fldCharType="separate"/>
      </w:r>
      <w:r>
        <w:rPr>
          <w:rFonts w:ascii="微软雅黑" w:hAnsi="微软雅黑" w:eastAsia="微软雅黑"/>
        </w:rPr>
        <w:t>第 2 章 用 DeepAgent 开发最简智能体</w:t>
      </w:r>
      <w:r>
        <w:tab/>
      </w:r>
      <w:r>
        <w:fldChar w:fldCharType="begin"/>
      </w:r>
      <w:r>
        <w:instrText xml:space="preserve"> PAGEREF _Toc10815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A6C2B9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_Toc1620 </w:instrText>
      </w:r>
      <w:r>
        <w:fldChar w:fldCharType="separate"/>
      </w:r>
      <w:r>
        <w:rPr>
          <w:rFonts w:ascii="微软雅黑" w:hAnsi="微软雅黑" w:eastAsia="微软雅黑"/>
        </w:rPr>
        <w:t>一、基本原理</w:t>
      </w:r>
      <w:r>
        <w:tab/>
      </w:r>
      <w:r>
        <w:fldChar w:fldCharType="begin"/>
      </w:r>
      <w:r>
        <w:instrText xml:space="preserve"> PAGEREF _Toc1620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4F4FAB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_Toc16854 </w:instrText>
      </w:r>
      <w:r>
        <w:fldChar w:fldCharType="separate"/>
      </w:r>
      <w:r>
        <w:rPr>
          <w:rFonts w:ascii="微软雅黑" w:hAnsi="微软雅黑" w:eastAsia="微软雅黑"/>
        </w:rPr>
        <w:t>1.1 装进去的是一张图，不是模型</w:t>
      </w:r>
      <w:r>
        <w:tab/>
      </w:r>
      <w:r>
        <w:fldChar w:fldCharType="begin"/>
      </w:r>
      <w:r>
        <w:instrText xml:space="preserve"> PAGEREF _Toc16854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7BD91A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_Toc30272 </w:instrText>
      </w:r>
      <w:r>
        <w:fldChar w:fldCharType="separate"/>
      </w:r>
      <w:r>
        <w:rPr>
          <w:rFonts w:ascii="微软雅黑" w:hAnsi="微软雅黑" w:eastAsia="微软雅黑"/>
        </w:rPr>
        <w:t>1.2 外壳不变，变的是中间层</w:t>
      </w:r>
      <w:r>
        <w:tab/>
      </w:r>
      <w:r>
        <w:fldChar w:fldCharType="begin"/>
      </w:r>
      <w:r>
        <w:instrText xml:space="preserve"> PAGEREF _Toc30272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DEFC2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_Toc24994 </w:instrText>
      </w:r>
      <w:r>
        <w:fldChar w:fldCharType="separate"/>
      </w:r>
      <w:r>
        <w:rPr>
          <w:rFonts w:ascii="微软雅黑" w:hAnsi="微软雅黑" w:eastAsia="微软雅黑"/>
        </w:rPr>
        <w:t>1.3 包里带的七个文件工具</w:t>
      </w:r>
      <w:r>
        <w:tab/>
      </w:r>
      <w:r>
        <w:fldChar w:fldCharType="begin"/>
      </w:r>
      <w:r>
        <w:instrText xml:space="preserve"> PAGEREF _Toc24994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5ED259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_Toc3409 </w:instrText>
      </w:r>
      <w:r>
        <w:fldChar w:fldCharType="separate"/>
      </w:r>
      <w:r>
        <w:rPr>
          <w:rFonts w:ascii="微软雅黑" w:hAnsi="微软雅黑" w:eastAsia="微软雅黑"/>
        </w:rPr>
        <w:t>1.4 它进来时的两个默认</w:t>
      </w:r>
      <w:r>
        <w:tab/>
      </w:r>
      <w:r>
        <w:fldChar w:fldCharType="begin"/>
      </w:r>
      <w:r>
        <w:instrText xml:space="preserve"> PAGEREF _Toc3409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CF74B01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_Toc27059 </w:instrText>
      </w:r>
      <w:r>
        <w:fldChar w:fldCharType="separate"/>
      </w:r>
      <w:r>
        <w:rPr>
          <w:rFonts w:ascii="微软雅黑" w:hAnsi="微软雅黑" w:eastAsia="微软雅黑"/>
        </w:rPr>
        <w:t>二、程序介绍</w:t>
      </w:r>
      <w:r>
        <w:tab/>
      </w:r>
      <w:r>
        <w:fldChar w:fldCharType="begin"/>
      </w:r>
      <w:r>
        <w:instrText xml:space="preserve"> PAGEREF _Toc27059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FC565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_Toc31598 </w:instrText>
      </w:r>
      <w:r>
        <w:fldChar w:fldCharType="separate"/>
      </w:r>
      <w:r>
        <w:rPr>
          <w:rFonts w:ascii="微软雅黑" w:hAnsi="微软雅黑" w:eastAsia="微软雅黑"/>
        </w:rPr>
        <w:t>2.1 完整程序</w:t>
      </w:r>
      <w:r>
        <w:tab/>
      </w:r>
      <w:r>
        <w:fldChar w:fldCharType="begin"/>
      </w:r>
      <w:r>
        <w:instrText xml:space="preserve"> PAGEREF _Toc31598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9D6426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_Toc16905 </w:instrText>
      </w:r>
      <w:r>
        <w:fldChar w:fldCharType="separate"/>
      </w:r>
      <w:r>
        <w:rPr>
          <w:rFonts w:ascii="微软雅黑" w:hAnsi="微软雅黑" w:eastAsia="微软雅黑"/>
        </w:rPr>
        <w:t>2.2 与第 1 章的差别</w:t>
      </w:r>
      <w:r>
        <w:tab/>
      </w:r>
      <w:r>
        <w:fldChar w:fldCharType="begin"/>
      </w:r>
      <w:r>
        <w:instrText xml:space="preserve"> PAGEREF _Toc16905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4221BE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_Toc27011 </w:instrText>
      </w:r>
      <w:r>
        <w:fldChar w:fldCharType="separate"/>
      </w:r>
      <w:r>
        <w:rPr>
          <w:rFonts w:ascii="微软雅黑" w:hAnsi="微软雅黑" w:eastAsia="微软雅黑"/>
        </w:rPr>
        <w:t>2.3 那几行 print 是干什么的</w:t>
      </w:r>
      <w:r>
        <w:tab/>
      </w:r>
      <w:r>
        <w:fldChar w:fldCharType="begin"/>
      </w:r>
      <w:r>
        <w:instrText xml:space="preserve"> PAGEREF _Toc27011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5D61E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_Toc29986 </w:instrText>
      </w:r>
      <w:r>
        <w:fldChar w:fldCharType="separate"/>
      </w:r>
      <w:r>
        <w:rPr>
          <w:rFonts w:ascii="微软雅黑" w:hAnsi="微软雅黑" w:eastAsia="微软雅黑"/>
        </w:rPr>
        <w:t>2.4 两颗螺丝</w:t>
      </w:r>
      <w:r>
        <w:tab/>
      </w:r>
      <w:r>
        <w:fldChar w:fldCharType="begin"/>
      </w:r>
      <w:r>
        <w:instrText xml:space="preserve"> PAGEREF _Toc29986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DC539F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_Toc12372 </w:instrText>
      </w:r>
      <w:r>
        <w:fldChar w:fldCharType="separate"/>
      </w:r>
      <w:r>
        <w:rPr>
          <w:rFonts w:ascii="微软雅黑" w:hAnsi="微软雅黑" w:eastAsia="微软雅黑"/>
        </w:rPr>
        <w:t>三、运行过程</w:t>
      </w:r>
      <w:r>
        <w:tab/>
      </w:r>
      <w:r>
        <w:fldChar w:fldCharType="begin"/>
      </w:r>
      <w:r>
        <w:instrText xml:space="preserve"> PAGEREF _Toc12372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BCD4CD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_Toc30722 </w:instrText>
      </w:r>
      <w:r>
        <w:fldChar w:fldCharType="separate"/>
      </w:r>
      <w:r>
        <w:rPr>
          <w:rFonts w:ascii="微软雅黑" w:hAnsi="微软雅黑" w:eastAsia="微软雅黑"/>
        </w:rPr>
        <w:t>3.1 环境准备</w:t>
      </w:r>
      <w:r>
        <w:tab/>
      </w:r>
      <w:r>
        <w:fldChar w:fldCharType="begin"/>
      </w:r>
      <w:r>
        <w:instrText xml:space="preserve"> PAGEREF _Toc30722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EB8655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_Toc15062 </w:instrText>
      </w:r>
      <w:r>
        <w:fldChar w:fldCharType="separate"/>
      </w:r>
      <w:r>
        <w:rPr>
          <w:rFonts w:ascii="微软雅黑" w:hAnsi="微软雅黑" w:eastAsia="微软雅黑"/>
        </w:rPr>
        <w:t>3.2 第一次跑：把两颗螺丝都松开</w:t>
      </w:r>
      <w:r>
        <w:tab/>
      </w:r>
      <w:r>
        <w:fldChar w:fldCharType="begin"/>
      </w:r>
      <w:r>
        <w:instrText xml:space="preserve"> PAGEREF _Toc15062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1EB57D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_Toc21423 </w:instrText>
      </w:r>
      <w:r>
        <w:fldChar w:fldCharType="separate"/>
      </w:r>
      <w:r>
        <w:rPr>
          <w:rFonts w:ascii="微软雅黑" w:hAnsi="微软雅黑" w:eastAsia="微软雅黑"/>
        </w:rPr>
        <w:t>3.3 加上第一颗螺丝：身份</w:t>
      </w:r>
      <w:r>
        <w:tab/>
      </w:r>
      <w:r>
        <w:fldChar w:fldCharType="begin"/>
      </w:r>
      <w:r>
        <w:instrText xml:space="preserve"> PAGEREF _Toc21423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A5796B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_Toc6234 </w:instrText>
      </w:r>
      <w:r>
        <w:fldChar w:fldCharType="separate"/>
      </w:r>
      <w:r>
        <w:rPr>
          <w:rFonts w:ascii="微软雅黑" w:hAnsi="微软雅黑" w:eastAsia="微软雅黑"/>
        </w:rPr>
        <w:t>3.4 加上第二颗螺丝：文件落盘</w:t>
      </w:r>
      <w:r>
        <w:tab/>
      </w:r>
      <w:r>
        <w:fldChar w:fldCharType="begin"/>
      </w:r>
      <w:r>
        <w:instrText xml:space="preserve"> PAGEREF _Toc6234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54EFE8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_Toc17188 </w:instrText>
      </w:r>
      <w:r>
        <w:fldChar w:fldCharType="separate"/>
      </w:r>
      <w:r>
        <w:rPr>
          <w:rFonts w:ascii="微软雅黑" w:hAnsi="微软雅黑" w:eastAsia="微软雅黑"/>
        </w:rPr>
        <w:t>3.5 一次多步任务的实录</w:t>
      </w:r>
      <w:r>
        <w:tab/>
      </w:r>
      <w:r>
        <w:fldChar w:fldCharType="begin"/>
      </w:r>
      <w:r>
        <w:instrText xml:space="preserve"> PAGEREF _Toc17188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5EB7A3A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_Toc9491 </w:instrText>
      </w:r>
      <w:r>
        <w:fldChar w:fldCharType="separate"/>
      </w:r>
      <w:r>
        <w:rPr>
          <w:rFonts w:ascii="微软雅黑" w:hAnsi="微软雅黑" w:eastAsia="微软雅黑"/>
        </w:rPr>
        <w:t>四、本章小结</w:t>
      </w:r>
      <w:r>
        <w:tab/>
      </w:r>
      <w:r>
        <w:fldChar w:fldCharType="begin"/>
      </w:r>
      <w:r>
        <w:instrText xml:space="preserve"> PAGEREF _Toc9491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F6B8AC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_Toc12878 </w:instrText>
      </w:r>
      <w:r>
        <w:fldChar w:fldCharType="separate"/>
      </w:r>
      <w:r>
        <w:rPr>
          <w:rFonts w:ascii="微软雅黑" w:hAnsi="微软雅黑" w:eastAsia="微软雅黑"/>
        </w:rPr>
        <w:t>第 3 章 工具调用：给智能体接入联网能力</w:t>
      </w:r>
      <w:r>
        <w:tab/>
      </w:r>
      <w:r>
        <w:fldChar w:fldCharType="begin"/>
      </w:r>
      <w:r>
        <w:instrText xml:space="preserve"> PAGEREF _Toc12878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2339620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_Toc9145 </w:instrText>
      </w:r>
      <w:r>
        <w:fldChar w:fldCharType="separate"/>
      </w:r>
      <w:r>
        <w:rPr>
          <w:rFonts w:ascii="微软雅黑" w:hAnsi="微软雅黑" w:eastAsia="微软雅黑"/>
        </w:rPr>
        <w:t>一、基本原理</w:t>
      </w:r>
      <w:r>
        <w:tab/>
      </w:r>
      <w:r>
        <w:fldChar w:fldCharType="begin"/>
      </w:r>
      <w:r>
        <w:instrText xml:space="preserve"> PAGEREF _Toc9145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452BAB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_Toc11670 </w:instrText>
      </w:r>
      <w:r>
        <w:fldChar w:fldCharType="separate"/>
      </w:r>
      <w:r>
        <w:rPr>
          <w:rFonts w:ascii="微软雅黑" w:hAnsi="微软雅黑" w:eastAsia="微软雅黑"/>
        </w:rPr>
        <w:t>1.1 工具就是一个普通函数</w:t>
      </w:r>
      <w:r>
        <w:tab/>
      </w:r>
      <w:r>
        <w:fldChar w:fldCharType="begin"/>
      </w:r>
      <w:r>
        <w:instrText xml:space="preserve"> PAGEREF _Toc11670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E95476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_Toc14679 </w:instrText>
      </w:r>
      <w:r>
        <w:fldChar w:fldCharType="separate"/>
      </w:r>
      <w:r>
        <w:rPr>
          <w:rFonts w:ascii="微软雅黑" w:hAnsi="微软雅黑" w:eastAsia="微软雅黑"/>
        </w:rPr>
        <w:t>1.2 docstring 是产品文案</w:t>
      </w:r>
      <w:r>
        <w:tab/>
      </w:r>
      <w:r>
        <w:fldChar w:fldCharType="begin"/>
      </w:r>
      <w:r>
        <w:instrText xml:space="preserve"> PAGEREF _Toc14679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D7282B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_Toc3834 </w:instrText>
      </w:r>
      <w:r>
        <w:fldChar w:fldCharType="separate"/>
      </w:r>
      <w:r>
        <w:rPr>
          <w:rFonts w:ascii="微软雅黑" w:hAnsi="微软雅黑" w:eastAsia="微软雅黑"/>
        </w:rPr>
        <w:t>1.3 搜索为什么自己造</w:t>
      </w:r>
      <w:r>
        <w:tab/>
      </w:r>
      <w:r>
        <w:fldChar w:fldCharType="begin"/>
      </w:r>
      <w:r>
        <w:instrText xml:space="preserve"> PAGEREF _Toc3834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99CE3D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_Toc1164 </w:instrText>
      </w:r>
      <w:r>
        <w:fldChar w:fldCharType="separate"/>
      </w:r>
      <w:r>
        <w:rPr>
          <w:rFonts w:ascii="微软雅黑" w:hAnsi="微软雅黑" w:eastAsia="微软雅黑"/>
        </w:rPr>
        <w:t>1.4 返回的东西要进上下文</w:t>
      </w:r>
      <w:r>
        <w:tab/>
      </w:r>
      <w:r>
        <w:fldChar w:fldCharType="begin"/>
      </w:r>
      <w:r>
        <w:instrText xml:space="preserve"> PAGEREF _Toc1164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2B443E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_Toc23761 </w:instrText>
      </w:r>
      <w:r>
        <w:fldChar w:fldCharType="separate"/>
      </w:r>
      <w:r>
        <w:rPr>
          <w:rFonts w:ascii="微软雅黑" w:hAnsi="微软雅黑" w:eastAsia="微软雅黑"/>
        </w:rPr>
        <w:t>1.5 失败要能读懂</w:t>
      </w:r>
      <w:r>
        <w:tab/>
      </w:r>
      <w:r>
        <w:fldChar w:fldCharType="begin"/>
      </w:r>
      <w:r>
        <w:instrText xml:space="preserve"> PAGEREF _Toc23761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E66D9D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_Toc5060 </w:instrText>
      </w:r>
      <w:r>
        <w:fldChar w:fldCharType="separate"/>
      </w:r>
      <w:r>
        <w:rPr>
          <w:rFonts w:ascii="微软雅黑" w:hAnsi="微软雅黑" w:eastAsia="微软雅黑"/>
        </w:rPr>
        <w:t>1.6 依赖环境</w:t>
      </w:r>
      <w:r>
        <w:tab/>
      </w:r>
      <w:r>
        <w:fldChar w:fldCharType="begin"/>
      </w:r>
      <w:r>
        <w:instrText xml:space="preserve"> PAGEREF _Toc5060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8A2CD4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_Toc12189 </w:instrText>
      </w:r>
      <w:r>
        <w:fldChar w:fldCharType="separate"/>
      </w:r>
      <w:r>
        <w:rPr>
          <w:rFonts w:ascii="微软雅黑" w:hAnsi="微软雅黑" w:eastAsia="微软雅黑"/>
        </w:rPr>
        <w:t>二、程序介绍</w:t>
      </w:r>
      <w:r>
        <w:tab/>
      </w:r>
      <w:r>
        <w:fldChar w:fldCharType="begin"/>
      </w:r>
      <w:r>
        <w:instrText xml:space="preserve"> PAGEREF _Toc12189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02E8B8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_Toc23083 </w:instrText>
      </w:r>
      <w:r>
        <w:fldChar w:fldCharType="separate"/>
      </w:r>
      <w:r>
        <w:rPr>
          <w:rFonts w:ascii="微软雅黑" w:hAnsi="微软雅黑" w:eastAsia="微软雅黑"/>
        </w:rPr>
        <w:t>2.1 工具一：web_search</w:t>
      </w:r>
      <w:r>
        <w:tab/>
      </w:r>
      <w:r>
        <w:fldChar w:fldCharType="begin"/>
      </w:r>
      <w:r>
        <w:instrText xml:space="preserve"> PAGEREF _Toc23083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834A81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_Toc24486 </w:instrText>
      </w:r>
      <w:r>
        <w:fldChar w:fldCharType="separate"/>
      </w:r>
      <w:r>
        <w:rPr>
          <w:rFonts w:ascii="微软雅黑" w:hAnsi="微软雅黑" w:eastAsia="微软雅黑"/>
        </w:rPr>
        <w:t>2.2 工具二：fetch_url</w:t>
      </w:r>
      <w:r>
        <w:tab/>
      </w:r>
      <w:r>
        <w:fldChar w:fldCharType="begin"/>
      </w:r>
      <w:r>
        <w:instrText xml:space="preserve"> PAGEREF _Toc24486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6814ED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_Toc374 </w:instrText>
      </w:r>
      <w:r>
        <w:fldChar w:fldCharType="separate"/>
      </w:r>
      <w:r>
        <w:rPr>
          <w:rFonts w:ascii="微软雅黑" w:hAnsi="微软雅黑" w:eastAsia="微软雅黑"/>
        </w:rPr>
        <w:t>2.3 主程序</w:t>
      </w:r>
      <w:r>
        <w:tab/>
      </w:r>
      <w:r>
        <w:fldChar w:fldCharType="begin"/>
      </w:r>
      <w:r>
        <w:instrText xml:space="preserve"> PAGEREF _Toc374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9194C1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_Toc48 </w:instrText>
      </w:r>
      <w:r>
        <w:fldChar w:fldCharType="separate"/>
      </w:r>
      <w:r>
        <w:rPr>
          <w:rFonts w:ascii="微软雅黑" w:hAnsi="微软雅黑" w:eastAsia="微软雅黑"/>
        </w:rPr>
        <w:t>2.4 与第 2 章的差别</w:t>
      </w:r>
      <w:r>
        <w:tab/>
      </w:r>
      <w:r>
        <w:fldChar w:fldCharType="begin"/>
      </w:r>
      <w:r>
        <w:instrText xml:space="preserve"> PAGEREF _Toc48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1916204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_Toc9908 </w:instrText>
      </w:r>
      <w:r>
        <w:fldChar w:fldCharType="separate"/>
      </w:r>
      <w:r>
        <w:rPr>
          <w:rFonts w:ascii="微软雅黑" w:hAnsi="微软雅黑" w:eastAsia="微软雅黑"/>
        </w:rPr>
        <w:t>三、运行过程</w:t>
      </w:r>
      <w:r>
        <w:tab/>
      </w:r>
      <w:r>
        <w:fldChar w:fldCharType="begin"/>
      </w:r>
      <w:r>
        <w:instrText xml:space="preserve"> PAGEREF _Toc9908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228430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_Toc7554 </w:instrText>
      </w:r>
      <w:r>
        <w:fldChar w:fldCharType="separate"/>
      </w:r>
      <w:r>
        <w:rPr>
          <w:rFonts w:ascii="微软雅黑" w:hAnsi="微软雅黑" w:eastAsia="微软雅黑"/>
        </w:rPr>
        <w:t>3.1 环境准备</w:t>
      </w:r>
      <w:r>
        <w:tab/>
      </w:r>
      <w:r>
        <w:fldChar w:fldCharType="begin"/>
      </w:r>
      <w:r>
        <w:instrText xml:space="preserve"> PAGEREF _Toc7554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84DC37A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_Toc17080 </w:instrText>
      </w:r>
      <w:r>
        <w:fldChar w:fldCharType="separate"/>
      </w:r>
      <w:r>
        <w:rPr>
          <w:rFonts w:ascii="微软雅黑" w:hAnsi="微软雅黑" w:eastAsia="微软雅黑"/>
        </w:rPr>
        <w:t>3.2 一次真实调研</w:t>
      </w:r>
      <w:r>
        <w:tab/>
      </w:r>
      <w:r>
        <w:fldChar w:fldCharType="begin"/>
      </w:r>
      <w:r>
        <w:instrText xml:space="preserve"> PAGEREF _Toc17080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EF7BD1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_Toc7203 </w:instrText>
      </w:r>
      <w:r>
        <w:fldChar w:fldCharType="separate"/>
      </w:r>
      <w:r>
        <w:rPr>
          <w:rFonts w:ascii="微软雅黑" w:hAnsi="微软雅黑" w:eastAsia="微软雅黑"/>
        </w:rPr>
        <w:t>3.3 实录里的三件事</w:t>
      </w:r>
      <w:r>
        <w:tab/>
      </w:r>
      <w:r>
        <w:fldChar w:fldCharType="begin"/>
      </w:r>
      <w:r>
        <w:instrText xml:space="preserve"> PAGEREF _Toc7203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62B270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_Toc17130 </w:instrText>
      </w:r>
      <w:r>
        <w:fldChar w:fldCharType="separate"/>
      </w:r>
      <w:r>
        <w:rPr>
          <w:rFonts w:ascii="微软雅黑" w:hAnsi="微软雅黑" w:eastAsia="微软雅黑"/>
        </w:rPr>
        <w:t>3.4 现阶段的不足</w:t>
      </w:r>
      <w:r>
        <w:tab/>
      </w:r>
      <w:r>
        <w:fldChar w:fldCharType="begin"/>
      </w:r>
      <w:r>
        <w:instrText xml:space="preserve"> PAGEREF _Toc17130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ADFB579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_Toc19185 </w:instrText>
      </w:r>
      <w:r>
        <w:fldChar w:fldCharType="separate"/>
      </w:r>
      <w:r>
        <w:rPr>
          <w:rFonts w:ascii="微软雅黑" w:hAnsi="微软雅黑" w:eastAsia="微软雅黑"/>
        </w:rPr>
        <w:t>四、本章小结</w:t>
      </w:r>
      <w:r>
        <w:tab/>
      </w:r>
      <w:r>
        <w:fldChar w:fldCharType="begin"/>
      </w:r>
      <w:r>
        <w:instrText xml:space="preserve"> PAGEREF _Toc19185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56043AE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_Toc15736 </w:instrText>
      </w:r>
      <w:r>
        <w:fldChar w:fldCharType="separate"/>
      </w:r>
      <w:r>
        <w:rPr>
          <w:rFonts w:ascii="微软雅黑" w:hAnsi="微软雅黑" w:eastAsia="微软雅黑"/>
        </w:rPr>
        <w:t>第 4 章 技能（Skills）：把做事的方法固化成能力</w:t>
      </w:r>
      <w:r>
        <w:tab/>
      </w:r>
      <w:r>
        <w:fldChar w:fldCharType="begin"/>
      </w:r>
      <w:r>
        <w:instrText xml:space="preserve"> PAGEREF _Toc15736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9D5E03C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_Toc1791 </w:instrText>
      </w:r>
      <w:r>
        <w:fldChar w:fldCharType="separate"/>
      </w:r>
      <w:r>
        <w:rPr>
          <w:rFonts w:ascii="微软雅黑" w:hAnsi="微软雅黑" w:eastAsia="微软雅黑"/>
        </w:rPr>
        <w:t>一、基本原理</w:t>
      </w:r>
      <w:r>
        <w:tab/>
      </w:r>
      <w:r>
        <w:fldChar w:fldCharType="begin"/>
      </w:r>
      <w:r>
        <w:instrText xml:space="preserve"> PAGEREF _Toc1791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64028D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_Toc17475 </w:instrText>
      </w:r>
      <w:r>
        <w:fldChar w:fldCharType="separate"/>
      </w:r>
      <w:r>
        <w:rPr>
          <w:rFonts w:ascii="微软雅黑" w:hAnsi="微软雅黑" w:eastAsia="微软雅黑"/>
        </w:rPr>
        <w:t>1.1 工具是手，技能是手艺</w:t>
      </w:r>
      <w:r>
        <w:tab/>
      </w:r>
      <w:r>
        <w:fldChar w:fldCharType="begin"/>
      </w:r>
      <w:r>
        <w:instrText xml:space="preserve"> PAGEREF _Toc17475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D301DD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_Toc1889 </w:instrText>
      </w:r>
      <w:r>
        <w:fldChar w:fldCharType="separate"/>
      </w:r>
      <w:r>
        <w:rPr>
          <w:rFonts w:ascii="微软雅黑" w:hAnsi="微软雅黑" w:eastAsia="微软雅黑"/>
        </w:rPr>
        <w:t>1.2 一个技能长什么样</w:t>
      </w:r>
      <w:r>
        <w:tab/>
      </w:r>
      <w:r>
        <w:fldChar w:fldCharType="begin"/>
      </w:r>
      <w:r>
        <w:instrText xml:space="preserve"> PAGEREF _Toc1889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3AB703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_Toc13305 </w:instrText>
      </w:r>
      <w:r>
        <w:fldChar w:fldCharType="separate"/>
      </w:r>
      <w:r>
        <w:rPr>
          <w:rFonts w:ascii="微软雅黑" w:hAnsi="微软雅黑" w:eastAsia="微软雅黑"/>
        </w:rPr>
        <w:t>1.3 三级渐进加载</w:t>
      </w:r>
      <w:r>
        <w:tab/>
      </w:r>
      <w:r>
        <w:fldChar w:fldCharType="begin"/>
      </w:r>
      <w:r>
        <w:instrText xml:space="preserve"> PAGEREF _Toc13305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5FAF15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_Toc22602 </w:instrText>
      </w:r>
      <w:r>
        <w:fldChar w:fldCharType="separate"/>
      </w:r>
      <w:r>
        <w:rPr>
          <w:rFonts w:ascii="微软雅黑" w:hAnsi="微软雅黑" w:eastAsia="微软雅黑"/>
        </w:rPr>
        <w:t>1.4 技能是作者写的东西，只读</w:t>
      </w:r>
      <w:r>
        <w:tab/>
      </w:r>
      <w:r>
        <w:fldChar w:fldCharType="begin"/>
      </w:r>
      <w:r>
        <w:instrText xml:space="preserve"> PAGEREF _Toc22602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11C70B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_Toc2364 </w:instrText>
      </w:r>
      <w:r>
        <w:fldChar w:fldCharType="separate"/>
      </w:r>
      <w:r>
        <w:rPr>
          <w:rFonts w:ascii="微软雅黑" w:hAnsi="微软雅黑" w:eastAsia="微软雅黑"/>
        </w:rPr>
        <w:t>1.5 自进化与三道闸门</w:t>
      </w:r>
      <w:r>
        <w:tab/>
      </w:r>
      <w:r>
        <w:fldChar w:fldCharType="begin"/>
      </w:r>
      <w:r>
        <w:instrText xml:space="preserve"> PAGEREF _Toc2364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C09157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_Toc2089 </w:instrText>
      </w:r>
      <w:r>
        <w:fldChar w:fldCharType="separate"/>
      </w:r>
      <w:r>
        <w:rPr>
          <w:rFonts w:ascii="微软雅黑" w:hAnsi="微软雅黑" w:eastAsia="微软雅黑"/>
        </w:rPr>
        <w:t>1.6 依赖环境</w:t>
      </w:r>
      <w:r>
        <w:tab/>
      </w:r>
      <w:r>
        <w:fldChar w:fldCharType="begin"/>
      </w:r>
      <w:r>
        <w:instrText xml:space="preserve"> PAGEREF _Toc2089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18BDE5E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_Toc21448 </w:instrText>
      </w:r>
      <w:r>
        <w:fldChar w:fldCharType="separate"/>
      </w:r>
      <w:r>
        <w:rPr>
          <w:rFonts w:ascii="微软雅黑" w:hAnsi="微软雅黑" w:eastAsia="微软雅黑"/>
        </w:rPr>
        <w:t>二、程序介绍</w:t>
      </w:r>
      <w:r>
        <w:tab/>
      </w:r>
      <w:r>
        <w:fldChar w:fldCharType="begin"/>
      </w:r>
      <w:r>
        <w:instrText xml:space="preserve"> PAGEREF _Toc21448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286355D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_Toc24235 </w:instrText>
      </w:r>
      <w:r>
        <w:fldChar w:fldCharType="separate"/>
      </w:r>
      <w:r>
        <w:rPr>
          <w:rFonts w:ascii="微软雅黑" w:hAnsi="微软雅黑" w:eastAsia="微软雅黑"/>
        </w:rPr>
        <w:t>2.1 技能文件：SKILL.md</w:t>
      </w:r>
      <w:r>
        <w:tab/>
      </w:r>
      <w:r>
        <w:fldChar w:fldCharType="begin"/>
      </w:r>
      <w:r>
        <w:instrText xml:space="preserve"> PAGEREF _Toc24235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929548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_Toc24560 </w:instrText>
      </w:r>
      <w:r>
        <w:fldChar w:fldCharType="separate"/>
      </w:r>
      <w:r>
        <w:rPr>
          <w:rFonts w:ascii="微软雅黑" w:hAnsi="微软雅黑" w:eastAsia="微软雅黑"/>
        </w:rPr>
        <w:t>2.2 附件：references/report-template.md</w:t>
      </w:r>
      <w:r>
        <w:tab/>
      </w:r>
      <w:r>
        <w:fldChar w:fldCharType="begin"/>
      </w:r>
      <w:r>
        <w:instrText xml:space="preserve"> PAGEREF _Toc24560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218F7D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_Toc29897 </w:instrText>
      </w:r>
      <w:r>
        <w:fldChar w:fldCharType="separate"/>
      </w:r>
      <w:r>
        <w:rPr>
          <w:rFonts w:ascii="微软雅黑" w:hAnsi="微软雅黑" w:eastAsia="微软雅黑"/>
        </w:rPr>
        <w:t>2.3 主程序</w:t>
      </w:r>
      <w:r>
        <w:tab/>
      </w:r>
      <w:r>
        <w:fldChar w:fldCharType="begin"/>
      </w:r>
      <w:r>
        <w:instrText xml:space="preserve"> PAGEREF _Toc29897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21CFC2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_Toc12529 </w:instrText>
      </w:r>
      <w:r>
        <w:fldChar w:fldCharType="separate"/>
      </w:r>
      <w:r>
        <w:rPr>
          <w:rFonts w:ascii="微软雅黑" w:hAnsi="微软雅黑" w:eastAsia="微软雅黑"/>
        </w:rPr>
        <w:t>2.4 三处改动各解决什么问题</w:t>
      </w:r>
      <w:r>
        <w:tab/>
      </w:r>
      <w:r>
        <w:fldChar w:fldCharType="begin"/>
      </w:r>
      <w:r>
        <w:instrText xml:space="preserve"> PAGEREF _Toc12529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18E7B62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_Toc32334 </w:instrText>
      </w:r>
      <w:r>
        <w:fldChar w:fldCharType="separate"/>
      </w:r>
      <w:r>
        <w:rPr>
          <w:rFonts w:ascii="微软雅黑" w:hAnsi="微软雅黑" w:eastAsia="微软雅黑"/>
        </w:rPr>
        <w:t>三、运行过程</w:t>
      </w:r>
      <w:r>
        <w:tab/>
      </w:r>
      <w:r>
        <w:fldChar w:fldCharType="begin"/>
      </w:r>
      <w:r>
        <w:instrText xml:space="preserve"> PAGEREF _Toc32334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5C79FB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_Toc31465 </w:instrText>
      </w:r>
      <w:r>
        <w:fldChar w:fldCharType="separate"/>
      </w:r>
      <w:r>
        <w:rPr>
          <w:rFonts w:ascii="微软雅黑" w:hAnsi="微软雅黑" w:eastAsia="微软雅黑"/>
        </w:rPr>
        <w:t>3.1 环境准备</w:t>
      </w:r>
      <w:r>
        <w:tab/>
      </w:r>
      <w:r>
        <w:fldChar w:fldCharType="begin"/>
      </w:r>
      <w:r>
        <w:instrText xml:space="preserve"> PAGEREF _Toc31465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6D1DA8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_Toc22643 </w:instrText>
      </w:r>
      <w:r>
        <w:fldChar w:fldCharType="separate"/>
      </w:r>
      <w:r>
        <w:rPr>
          <w:rFonts w:ascii="微软雅黑" w:hAnsi="微软雅黑" w:eastAsia="微软雅黑"/>
        </w:rPr>
        <w:t>3.2 看它怎么用</w:t>
      </w:r>
      <w:r>
        <w:tab/>
      </w:r>
      <w:r>
        <w:fldChar w:fldCharType="begin"/>
      </w:r>
      <w:r>
        <w:instrText xml:space="preserve"> PAGEREF _Toc22643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4B30CB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_Toc370 </w:instrText>
      </w:r>
      <w:r>
        <w:fldChar w:fldCharType="separate"/>
      </w:r>
      <w:r>
        <w:rPr>
          <w:rFonts w:ascii="微软雅黑" w:hAnsi="微软雅黑" w:eastAsia="微软雅黑"/>
        </w:rPr>
        <w:t>3.3 实录里的三件事</w:t>
      </w:r>
      <w:r>
        <w:tab/>
      </w:r>
      <w:r>
        <w:fldChar w:fldCharType="begin"/>
      </w:r>
      <w:r>
        <w:instrText xml:space="preserve"> PAGEREF _Toc370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7094BE0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_Toc20106 </w:instrText>
      </w:r>
      <w:r>
        <w:fldChar w:fldCharType="separate"/>
      </w:r>
      <w:r>
        <w:rPr>
          <w:rFonts w:ascii="微软雅黑" w:hAnsi="微软雅黑" w:eastAsia="微软雅黑"/>
        </w:rPr>
        <w:t>四、本章小结</w:t>
      </w:r>
      <w:r>
        <w:tab/>
      </w:r>
      <w:r>
        <w:fldChar w:fldCharType="begin"/>
      </w:r>
      <w:r>
        <w:instrText xml:space="preserve"> PAGEREF _Toc20106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A014584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_Toc10294 </w:instrText>
      </w:r>
      <w:r>
        <w:fldChar w:fldCharType="separate"/>
      </w:r>
      <w:r>
        <w:rPr>
          <w:rFonts w:ascii="微软雅黑" w:hAnsi="微软雅黑" w:eastAsia="微软雅黑"/>
        </w:rPr>
        <w:t>第 5 章 记忆（Memory）：让智能体跨会话记住用户</w:t>
      </w:r>
      <w:r>
        <w:tab/>
      </w:r>
      <w:r>
        <w:fldChar w:fldCharType="begin"/>
      </w:r>
      <w:r>
        <w:instrText xml:space="preserve"> PAGEREF _Toc10294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5EA62E0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_Toc19659 </w:instrText>
      </w:r>
      <w:r>
        <w:fldChar w:fldCharType="separate"/>
      </w:r>
      <w:r>
        <w:rPr>
          <w:rFonts w:ascii="微软雅黑" w:hAnsi="微软雅黑" w:eastAsia="微软雅黑"/>
        </w:rPr>
        <w:t>一、基本原理</w:t>
      </w:r>
      <w:r>
        <w:tab/>
      </w:r>
      <w:r>
        <w:fldChar w:fldCharType="begin"/>
      </w:r>
      <w:r>
        <w:instrText xml:space="preserve"> PAGEREF _Toc19659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8002E1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_Toc11504 </w:instrText>
      </w:r>
      <w:r>
        <w:fldChar w:fldCharType="separate"/>
      </w:r>
      <w:r>
        <w:rPr>
          <w:rFonts w:ascii="微软雅黑" w:hAnsi="微软雅黑" w:eastAsia="微软雅黑"/>
        </w:rPr>
        <w:t>1.1 先分清两种记忆</w:t>
      </w:r>
      <w:r>
        <w:tab/>
      </w:r>
      <w:r>
        <w:fldChar w:fldCharType="begin"/>
      </w:r>
      <w:r>
        <w:instrText xml:space="preserve"> PAGEREF _Toc11504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783EE0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_Toc15041 </w:instrText>
      </w:r>
      <w:r>
        <w:fldChar w:fldCharType="separate"/>
      </w:r>
      <w:r>
        <w:rPr>
          <w:rFonts w:ascii="微软雅黑" w:hAnsi="微软雅黑" w:eastAsia="微软雅黑"/>
        </w:rPr>
        <w:t>1.2 长期记忆就是个文件</w:t>
      </w:r>
      <w:r>
        <w:tab/>
      </w:r>
      <w:r>
        <w:fldChar w:fldCharType="begin"/>
      </w:r>
      <w:r>
        <w:instrText xml:space="preserve"> PAGEREF _Toc15041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FEE0C1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_Toc32445 </w:instrText>
      </w:r>
      <w:r>
        <w:fldChar w:fldCharType="separate"/>
      </w:r>
      <w:r>
        <w:rPr>
          <w:rFonts w:ascii="微软雅黑" w:hAnsi="微软雅黑" w:eastAsia="微软雅黑"/>
        </w:rPr>
        <w:t>1.3 记忆的开与关</w:t>
      </w:r>
      <w:r>
        <w:tab/>
      </w:r>
      <w:r>
        <w:fldChar w:fldCharType="begin"/>
      </w:r>
      <w:r>
        <w:instrText xml:space="preserve"> PAGEREF _Toc32445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65F6A2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_Toc16876 </w:instrText>
      </w:r>
      <w:r>
        <w:fldChar w:fldCharType="separate"/>
      </w:r>
      <w:r>
        <w:rPr>
          <w:rFonts w:ascii="微软雅黑" w:hAnsi="微软雅黑" w:eastAsia="微软雅黑"/>
        </w:rPr>
        <w:t>1.4 什么该记，什么不该记</w:t>
      </w:r>
      <w:r>
        <w:tab/>
      </w:r>
      <w:r>
        <w:fldChar w:fldCharType="begin"/>
      </w:r>
      <w:r>
        <w:instrText xml:space="preserve"> PAGEREF _Toc16876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39A1A5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_Toc1193 </w:instrText>
      </w:r>
      <w:r>
        <w:fldChar w:fldCharType="separate"/>
      </w:r>
      <w:r>
        <w:rPr>
          <w:rFonts w:ascii="微软雅黑" w:hAnsi="微软雅黑" w:eastAsia="微软雅黑"/>
        </w:rPr>
        <w:t>1.5 多用户时要换的东西</w:t>
      </w:r>
      <w:r>
        <w:tab/>
      </w:r>
      <w:r>
        <w:fldChar w:fldCharType="begin"/>
      </w:r>
      <w:r>
        <w:instrText xml:space="preserve"> PAGEREF _Toc1193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9471E3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_Toc10888 </w:instrText>
      </w:r>
      <w:r>
        <w:fldChar w:fldCharType="separate"/>
      </w:r>
      <w:r>
        <w:rPr>
          <w:rFonts w:ascii="微软雅黑" w:hAnsi="微软雅黑" w:eastAsia="微软雅黑"/>
        </w:rPr>
        <w:t>1.6 依赖环境</w:t>
      </w:r>
      <w:r>
        <w:tab/>
      </w:r>
      <w:r>
        <w:fldChar w:fldCharType="begin"/>
      </w:r>
      <w:r>
        <w:instrText xml:space="preserve"> PAGEREF _Toc10888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218A6E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_Toc30163 </w:instrText>
      </w:r>
      <w:r>
        <w:fldChar w:fldCharType="separate"/>
      </w:r>
      <w:r>
        <w:rPr>
          <w:rFonts w:ascii="微软雅黑" w:hAnsi="微软雅黑" w:eastAsia="微软雅黑"/>
        </w:rPr>
        <w:t>二、程序介绍</w:t>
      </w:r>
      <w:r>
        <w:tab/>
      </w:r>
      <w:r>
        <w:fldChar w:fldCharType="begin"/>
      </w:r>
      <w:r>
        <w:instrText xml:space="preserve"> PAGEREF _Toc30163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25B334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_Toc1963 </w:instrText>
      </w:r>
      <w:r>
        <w:fldChar w:fldCharType="separate"/>
      </w:r>
      <w:r>
        <w:rPr>
          <w:rFonts w:ascii="微软雅黑" w:hAnsi="微软雅黑" w:eastAsia="微软雅黑"/>
        </w:rPr>
        <w:t>2.1 完整程序</w:t>
      </w:r>
      <w:r>
        <w:tab/>
      </w:r>
      <w:r>
        <w:fldChar w:fldCharType="begin"/>
      </w:r>
      <w:r>
        <w:instrText xml:space="preserve"> PAGEREF _Toc1963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D6FF0D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_Toc14250 </w:instrText>
      </w:r>
      <w:r>
        <w:fldChar w:fldCharType="separate"/>
      </w:r>
      <w:r>
        <w:rPr>
          <w:rFonts w:ascii="微软雅黑" w:hAnsi="微软雅黑" w:eastAsia="微软雅黑"/>
        </w:rPr>
        <w:t>2.2 开头那五行：给记忆文件开张</w:t>
      </w:r>
      <w:r>
        <w:tab/>
      </w:r>
      <w:r>
        <w:fldChar w:fldCharType="begin"/>
      </w:r>
      <w:r>
        <w:instrText xml:space="preserve"> PAGEREF _Toc14250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99C60CD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_Toc29960 </w:instrText>
      </w:r>
      <w:r>
        <w:fldChar w:fldCharType="separate"/>
      </w:r>
      <w:r>
        <w:rPr>
          <w:rFonts w:ascii="微软雅黑" w:hAnsi="微软雅黑" w:eastAsia="微软雅黑"/>
        </w:rPr>
        <w:t>2.3 三处改动</w:t>
      </w:r>
      <w:r>
        <w:tab/>
      </w:r>
      <w:r>
        <w:fldChar w:fldCharType="begin"/>
      </w:r>
      <w:r>
        <w:instrText xml:space="preserve"> PAGEREF _Toc29960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2F9F31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_Toc6922 </w:instrText>
      </w:r>
      <w:r>
        <w:fldChar w:fldCharType="separate"/>
      </w:r>
      <w:r>
        <w:rPr>
          <w:rFonts w:ascii="微软雅黑" w:hAnsi="微软雅黑" w:eastAsia="微软雅黑"/>
        </w:rPr>
        <w:t>2.4 章末为什么要把记忆打印出来</w:t>
      </w:r>
      <w:r>
        <w:tab/>
      </w:r>
      <w:r>
        <w:fldChar w:fldCharType="begin"/>
      </w:r>
      <w:r>
        <w:instrText xml:space="preserve"> PAGEREF _Toc6922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1D82F96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_Toc31775 </w:instrText>
      </w:r>
      <w:r>
        <w:fldChar w:fldCharType="separate"/>
      </w:r>
      <w:r>
        <w:rPr>
          <w:rFonts w:ascii="微软雅黑" w:hAnsi="微软雅黑" w:eastAsia="微软雅黑"/>
        </w:rPr>
        <w:t>三、运行过程</w:t>
      </w:r>
      <w:r>
        <w:tab/>
      </w:r>
      <w:r>
        <w:fldChar w:fldCharType="begin"/>
      </w:r>
      <w:r>
        <w:instrText xml:space="preserve"> PAGEREF _Toc31775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E14163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_Toc22338 </w:instrText>
      </w:r>
      <w:r>
        <w:fldChar w:fldCharType="separate"/>
      </w:r>
      <w:r>
        <w:rPr>
          <w:rFonts w:ascii="微软雅黑" w:hAnsi="微软雅黑" w:eastAsia="微软雅黑"/>
        </w:rPr>
        <w:t>3.1 环境准备</w:t>
      </w:r>
      <w:r>
        <w:tab/>
      </w:r>
      <w:r>
        <w:fldChar w:fldCharType="begin"/>
      </w:r>
      <w:r>
        <w:instrText xml:space="preserve"> PAGEREF _Toc22338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A236023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_Toc9124 </w:instrText>
      </w:r>
      <w:r>
        <w:fldChar w:fldCharType="separate"/>
      </w:r>
      <w:r>
        <w:rPr>
          <w:rFonts w:ascii="微软雅黑" w:hAnsi="微软雅黑" w:eastAsia="微软雅黑"/>
        </w:rPr>
        <w:t>3.2 两个进程，验一遍</w:t>
      </w:r>
      <w:r>
        <w:tab/>
      </w:r>
      <w:r>
        <w:fldChar w:fldCharType="begin"/>
      </w:r>
      <w:r>
        <w:instrText xml:space="preserve"> PAGEREF _Toc9124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71A479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_Toc23114 </w:instrText>
      </w:r>
      <w:r>
        <w:fldChar w:fldCharType="separate"/>
      </w:r>
      <w:r>
        <w:rPr>
          <w:rFonts w:ascii="微软雅黑" w:hAnsi="微软雅黑" w:eastAsia="微软雅黑"/>
        </w:rPr>
        <w:t>3.3 这个测试说明了什么</w:t>
      </w:r>
      <w:r>
        <w:tab/>
      </w:r>
      <w:r>
        <w:fldChar w:fldCharType="begin"/>
      </w:r>
      <w:r>
        <w:instrText xml:space="preserve"> PAGEREF _Toc23114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CB30FB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_Toc865 </w:instrText>
      </w:r>
      <w:r>
        <w:fldChar w:fldCharType="separate"/>
      </w:r>
      <w:r>
        <w:rPr>
          <w:rFonts w:ascii="微软雅黑" w:hAnsi="微软雅黑" w:eastAsia="微软雅黑"/>
        </w:rPr>
        <w:t>四、本章小结</w:t>
      </w:r>
      <w:r>
        <w:tab/>
      </w:r>
      <w:r>
        <w:fldChar w:fldCharType="begin"/>
      </w:r>
      <w:r>
        <w:instrText xml:space="preserve"> PAGEREF _Toc865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6FC3E18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_Toc32694 </w:instrText>
      </w:r>
      <w:r>
        <w:fldChar w:fldCharType="separate"/>
      </w:r>
      <w:r>
        <w:rPr>
          <w:rFonts w:ascii="微软雅黑" w:hAnsi="微软雅黑" w:eastAsia="微软雅黑"/>
        </w:rPr>
        <w:t>第 6 章 程序执行与沙盒：让智能体安全地动手干活</w:t>
      </w:r>
      <w:r>
        <w:tab/>
      </w:r>
      <w:r>
        <w:fldChar w:fldCharType="begin"/>
      </w:r>
      <w:r>
        <w:instrText xml:space="preserve"> PAGEREF _Toc32694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F709C6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_Toc18397 </w:instrText>
      </w:r>
      <w:r>
        <w:fldChar w:fldCharType="separate"/>
      </w:r>
      <w:r>
        <w:rPr>
          <w:rFonts w:ascii="微软雅黑" w:hAnsi="微软雅黑" w:eastAsia="微软雅黑"/>
        </w:rPr>
        <w:t>一、基本原理</w:t>
      </w:r>
      <w:r>
        <w:tab/>
      </w:r>
      <w:r>
        <w:fldChar w:fldCharType="begin"/>
      </w:r>
      <w:r>
        <w:instrText xml:space="preserve"> PAGEREF _Toc18397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D02C83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_Toc3108 </w:instrText>
      </w:r>
      <w:r>
        <w:fldChar w:fldCharType="separate"/>
      </w:r>
      <w:r>
        <w:rPr>
          <w:rFonts w:ascii="微软雅黑" w:hAnsi="微软雅黑" w:eastAsia="微软雅黑"/>
        </w:rPr>
        <w:t>1.1 三档执行，从安全到危险</w:t>
      </w:r>
      <w:r>
        <w:tab/>
      </w:r>
      <w:r>
        <w:fldChar w:fldCharType="begin"/>
      </w:r>
      <w:r>
        <w:instrText xml:space="preserve"> PAGEREF _Toc3108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A3D8BF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_Toc11408 </w:instrText>
      </w:r>
      <w:r>
        <w:fldChar w:fldCharType="separate"/>
      </w:r>
      <w:r>
        <w:rPr>
          <w:rFonts w:ascii="微软雅黑" w:hAnsi="微软雅黑" w:eastAsia="微软雅黑"/>
        </w:rPr>
        <w:t>1.2 为什么不用 Docker</w:t>
      </w:r>
      <w:r>
        <w:tab/>
      </w:r>
      <w:r>
        <w:fldChar w:fldCharType="begin"/>
      </w:r>
      <w:r>
        <w:instrText xml:space="preserve"> PAGEREF _Toc11408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B268FAA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_Toc31030 </w:instrText>
      </w:r>
      <w:r>
        <w:fldChar w:fldCharType="separate"/>
      </w:r>
      <w:r>
        <w:rPr>
          <w:rFonts w:ascii="微软雅黑" w:hAnsi="微软雅黑" w:eastAsia="微软雅黑"/>
        </w:rPr>
        <w:t>1.3 四道闸门</w:t>
      </w:r>
      <w:r>
        <w:tab/>
      </w:r>
      <w:r>
        <w:fldChar w:fldCharType="begin"/>
      </w:r>
      <w:r>
        <w:instrText xml:space="preserve"> PAGEREF _Toc31030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2E1DB9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_Toc26738 </w:instrText>
      </w:r>
      <w:r>
        <w:fldChar w:fldCharType="separate"/>
      </w:r>
      <w:r>
        <w:rPr>
          <w:rFonts w:ascii="微软雅黑" w:hAnsi="微软雅黑" w:eastAsia="微软雅黑"/>
        </w:rPr>
        <w:t>1.4 一个坑：两套路径会打架</w:t>
      </w:r>
      <w:r>
        <w:tab/>
      </w:r>
      <w:r>
        <w:fldChar w:fldCharType="begin"/>
      </w:r>
      <w:r>
        <w:instrText xml:space="preserve"> PAGEREF _Toc26738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A963EF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_Toc15970 </w:instrText>
      </w:r>
      <w:r>
        <w:fldChar w:fldCharType="separate"/>
      </w:r>
      <w:r>
        <w:rPr>
          <w:rFonts w:ascii="微软雅黑" w:hAnsi="微软雅黑" w:eastAsia="微软雅黑"/>
        </w:rPr>
        <w:t>1.5 什么时候用哪一档</w:t>
      </w:r>
      <w:r>
        <w:tab/>
      </w:r>
      <w:r>
        <w:fldChar w:fldCharType="begin"/>
      </w:r>
      <w:r>
        <w:instrText xml:space="preserve"> PAGEREF _Toc15970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66EE65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_Toc10264 </w:instrText>
      </w:r>
      <w:r>
        <w:fldChar w:fldCharType="separate"/>
      </w:r>
      <w:r>
        <w:rPr>
          <w:rFonts w:ascii="微软雅黑" w:hAnsi="微软雅黑" w:eastAsia="微软雅黑"/>
        </w:rPr>
        <w:t>1.6 几条安全习惯</w:t>
      </w:r>
      <w:r>
        <w:tab/>
      </w:r>
      <w:r>
        <w:fldChar w:fldCharType="begin"/>
      </w:r>
      <w:r>
        <w:instrText xml:space="preserve"> PAGEREF _Toc10264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AC22A0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_Toc25872 </w:instrText>
      </w:r>
      <w:r>
        <w:fldChar w:fldCharType="separate"/>
      </w:r>
      <w:r>
        <w:rPr>
          <w:rFonts w:ascii="微软雅黑" w:hAnsi="微软雅黑" w:eastAsia="微软雅黑"/>
        </w:rPr>
        <w:t>1.7 依赖环境</w:t>
      </w:r>
      <w:r>
        <w:tab/>
      </w:r>
      <w:r>
        <w:fldChar w:fldCharType="begin"/>
      </w:r>
      <w:r>
        <w:instrText xml:space="preserve"> PAGEREF _Toc25872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0C2E9D6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_Toc18891 </w:instrText>
      </w:r>
      <w:r>
        <w:fldChar w:fldCharType="separate"/>
      </w:r>
      <w:r>
        <w:rPr>
          <w:rFonts w:ascii="微软雅黑" w:hAnsi="微软雅黑" w:eastAsia="微软雅黑"/>
        </w:rPr>
        <w:t>二、程序介绍</w:t>
      </w:r>
      <w:r>
        <w:tab/>
      </w:r>
      <w:r>
        <w:fldChar w:fldCharType="begin"/>
      </w:r>
      <w:r>
        <w:instrText xml:space="preserve"> PAGEREF _Toc18891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2D7349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_Toc27363 </w:instrText>
      </w:r>
      <w:r>
        <w:fldChar w:fldCharType="separate"/>
      </w:r>
      <w:r>
        <w:rPr>
          <w:rFonts w:ascii="微软雅黑" w:hAnsi="微软雅黑" w:eastAsia="微软雅黑"/>
        </w:rPr>
        <w:t>2.1 完整程序</w:t>
      </w:r>
      <w:r>
        <w:tab/>
      </w:r>
      <w:r>
        <w:fldChar w:fldCharType="begin"/>
      </w:r>
      <w:r>
        <w:instrText xml:space="preserve"> PAGEREF _Toc27363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A783F8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_Toc29492 </w:instrText>
      </w:r>
      <w:r>
        <w:fldChar w:fldCharType="separate"/>
      </w:r>
      <w:r>
        <w:rPr>
          <w:rFonts w:ascii="微软雅黑" w:hAnsi="微软雅黑" w:eastAsia="微软雅黑"/>
        </w:rPr>
        <w:t>2.2 工具 run_bash：四道闸门里的三道</w:t>
      </w:r>
      <w:r>
        <w:tab/>
      </w:r>
      <w:r>
        <w:fldChar w:fldCharType="begin"/>
      </w:r>
      <w:r>
        <w:instrText xml:space="preserve"> PAGEREF _Toc29492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41DBD33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_Toc19236 </w:instrText>
      </w:r>
      <w:r>
        <w:fldChar w:fldCharType="separate"/>
      </w:r>
      <w:r>
        <w:rPr>
          <w:rFonts w:ascii="微软雅黑" w:hAnsi="微软雅黑" w:eastAsia="微软雅黑"/>
        </w:rPr>
        <w:t>2.3 审批：interrupt_on 与 resume</w:t>
      </w:r>
      <w:r>
        <w:tab/>
      </w:r>
      <w:r>
        <w:fldChar w:fldCharType="begin"/>
      </w:r>
      <w:r>
        <w:instrText xml:space="preserve"> PAGEREF _Toc19236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DA1332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_Toc5527 </w:instrText>
      </w:r>
      <w:r>
        <w:fldChar w:fldCharType="separate"/>
      </w:r>
      <w:r>
        <w:rPr>
          <w:rFonts w:ascii="微软雅黑" w:hAnsi="微软雅黑" w:eastAsia="微软雅黑"/>
        </w:rPr>
        <w:t>2.4 内存解释器：一行中间件</w:t>
      </w:r>
      <w:r>
        <w:tab/>
      </w:r>
      <w:r>
        <w:fldChar w:fldCharType="begin"/>
      </w:r>
      <w:r>
        <w:instrText xml:space="preserve"> PAGEREF _Toc5527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08611B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_Toc4262 </w:instrText>
      </w:r>
      <w:r>
        <w:fldChar w:fldCharType="separate"/>
      </w:r>
      <w:r>
        <w:rPr>
          <w:rFonts w:ascii="微软雅黑" w:hAnsi="微软雅黑" w:eastAsia="微软雅黑"/>
        </w:rPr>
        <w:t>2.5 这一章往程序里加的东西</w:t>
      </w:r>
      <w:r>
        <w:tab/>
      </w:r>
      <w:r>
        <w:fldChar w:fldCharType="begin"/>
      </w:r>
      <w:r>
        <w:instrText xml:space="preserve"> PAGEREF _Toc4262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D86ED2E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_Toc23730 </w:instrText>
      </w:r>
      <w:r>
        <w:fldChar w:fldCharType="separate"/>
      </w:r>
      <w:r>
        <w:rPr>
          <w:rFonts w:ascii="微软雅黑" w:hAnsi="微软雅黑" w:eastAsia="微软雅黑"/>
        </w:rPr>
        <w:t>三、运行过程</w:t>
      </w:r>
      <w:r>
        <w:tab/>
      </w:r>
      <w:r>
        <w:fldChar w:fldCharType="begin"/>
      </w:r>
      <w:r>
        <w:instrText xml:space="preserve"> PAGEREF _Toc23730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489119A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_Toc7064 </w:instrText>
      </w:r>
      <w:r>
        <w:fldChar w:fldCharType="separate"/>
      </w:r>
      <w:r>
        <w:rPr>
          <w:rFonts w:ascii="微软雅黑" w:hAnsi="微软雅黑" w:eastAsia="微软雅黑"/>
        </w:rPr>
        <w:t>3.1 环境准备</w:t>
      </w:r>
      <w:r>
        <w:tab/>
      </w:r>
      <w:r>
        <w:fldChar w:fldCharType="begin"/>
      </w:r>
      <w:r>
        <w:instrText xml:space="preserve"> PAGEREF _Toc7064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9BFD03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_Toc9653 </w:instrText>
      </w:r>
      <w:r>
        <w:fldChar w:fldCharType="separate"/>
      </w:r>
      <w:r>
        <w:rPr>
          <w:rFonts w:ascii="微软雅黑" w:hAnsi="微软雅黑" w:eastAsia="微软雅黑"/>
        </w:rPr>
        <w:t>3.2 审批：同意执行</w:t>
      </w:r>
      <w:r>
        <w:tab/>
      </w:r>
      <w:r>
        <w:fldChar w:fldCharType="begin"/>
      </w:r>
      <w:r>
        <w:instrText xml:space="preserve"> PAGEREF _Toc9653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659E15F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_Toc25380 </w:instrText>
      </w:r>
      <w:r>
        <w:fldChar w:fldCharType="separate"/>
      </w:r>
      <w:r>
        <w:rPr>
          <w:rFonts w:ascii="微软雅黑" w:hAnsi="微软雅黑" w:eastAsia="微软雅黑"/>
        </w:rPr>
        <w:t>3.3 审批：拒绝</w:t>
      </w:r>
      <w:r>
        <w:tab/>
      </w:r>
      <w:r>
        <w:fldChar w:fldCharType="begin"/>
      </w:r>
      <w:r>
        <w:instrText xml:space="preserve"> PAGEREF _Toc25380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4E361E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_Toc18167 </w:instrText>
      </w:r>
      <w:r>
        <w:fldChar w:fldCharType="separate"/>
      </w:r>
      <w:r>
        <w:rPr>
          <w:rFonts w:ascii="微软雅黑" w:hAnsi="微软雅黑" w:eastAsia="微软雅黑"/>
        </w:rPr>
        <w:t>3.4 黑名单拦截</w:t>
      </w:r>
      <w:r>
        <w:tab/>
      </w:r>
      <w:r>
        <w:fldChar w:fldCharType="begin"/>
      </w:r>
      <w:r>
        <w:instrText xml:space="preserve"> PAGEREF _Toc18167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5AF897E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_Toc30925 </w:instrText>
      </w:r>
      <w:r>
        <w:fldChar w:fldCharType="separate"/>
      </w:r>
      <w:r>
        <w:rPr>
          <w:rFonts w:ascii="微软雅黑" w:hAnsi="微软雅黑" w:eastAsia="微软雅黑"/>
        </w:rPr>
        <w:t>3.5 内存解释器</w:t>
      </w:r>
      <w:r>
        <w:tab/>
      </w:r>
      <w:r>
        <w:fldChar w:fldCharType="begin"/>
      </w:r>
      <w:r>
        <w:instrText xml:space="preserve"> PAGEREF _Toc30925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8212DB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_Toc30288 </w:instrText>
      </w:r>
      <w:r>
        <w:fldChar w:fldCharType="separate"/>
      </w:r>
      <w:r>
        <w:rPr>
          <w:rFonts w:ascii="微软雅黑" w:hAnsi="微软雅黑" w:eastAsia="微软雅黑"/>
        </w:rPr>
        <w:t>3.6 六章下来，minihermes 会什么</w:t>
      </w:r>
      <w:r>
        <w:tab/>
      </w:r>
      <w:r>
        <w:fldChar w:fldCharType="begin"/>
      </w:r>
      <w:r>
        <w:instrText xml:space="preserve"> PAGEREF _Toc30288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13A2450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_Toc995 </w:instrText>
      </w:r>
      <w:r>
        <w:fldChar w:fldCharType="separate"/>
      </w:r>
      <w:r>
        <w:rPr>
          <w:rFonts w:ascii="微软雅黑" w:hAnsi="微软雅黑" w:eastAsia="微软雅黑"/>
        </w:rPr>
        <w:t>四、本章小结</w:t>
      </w:r>
      <w:r>
        <w:tab/>
      </w:r>
      <w:r>
        <w:fldChar w:fldCharType="begin"/>
      </w:r>
      <w:r>
        <w:instrText xml:space="preserve"> PAGEREF _Toc995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B6F13BC">
      <w:r>
        <w:fldChar w:fldCharType="end"/>
      </w:r>
    </w:p>
    <w:p w14:paraId="24DBB6EC">
      <w:pPr>
        <w:pStyle w:val="3"/>
        <w:spacing w:before="200" w:after="360"/>
        <w:jc w:val="center"/>
        <w:rPr>
          <w:rFonts w:ascii="微软雅黑" w:hAnsi="微软雅黑" w:eastAsia="微软雅黑"/>
          <w:b/>
          <w:sz w:val="40"/>
        </w:rPr>
        <w:sectPr>
          <w:pgSz w:w="11906" w:h="16838"/>
          <w:pgMar w:top="1417" w:right="1417" w:bottom="1417" w:left="1417" w:header="720" w:footer="720" w:gutter="0"/>
          <w:cols w:space="720" w:num="1"/>
          <w:titlePg/>
          <w:docGrid w:linePitch="360" w:charSpace="0"/>
        </w:sectPr>
      </w:pPr>
    </w:p>
    <w:p w14:paraId="5ED7FE46">
      <w:pPr>
        <w:pStyle w:val="3"/>
        <w:spacing w:before="200" w:after="360"/>
        <w:jc w:val="center"/>
      </w:pPr>
      <w:bookmarkStart w:id="0" w:name="_Toc15118"/>
      <w:r>
        <w:rPr>
          <w:rFonts w:ascii="微软雅黑" w:hAnsi="微软雅黑" w:eastAsia="微软雅黑"/>
          <w:b/>
          <w:sz w:val="40"/>
        </w:rPr>
        <w:t>第 1 章 开发环境搭建与第一个程序</w:t>
      </w:r>
      <w:bookmarkEnd w:id="0"/>
    </w:p>
    <w:p w14:paraId="000320E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我让 Hermes 帮我查一件事。它会自己搜索，读取网页，在工作目录里写下笔记，最后交给我一份带出处的总结报告。中间还停下来问了一句：这条命令要执行吗？看它跑完，我冒出来的是另一个问题：如果从零开始写这么一个东西，第一行该敲什么。</w:t>
      </w:r>
    </w:p>
    <w:p w14:paraId="377737F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本章就干这件事，分两部分：先把工作台搭起来（git bash 敲命令、uv 管环境、DeepSeek 作为模型支持），再写出第一个能用的命令行程序——十行代码，先只实现对话，它叫 minihermes。学完这一章应该能自己复现一套相同的环境，让程序在终端里连着跟你聊天，并且明白三件事：模型其实什么都不记得、"聊天记录"是怎么来的、为什么说智能体只是"一个循环加一份上下文"。后面五章要加的所有东西，都得从这个十行的内核里长出来。</w:t>
      </w:r>
    </w:p>
    <w:p w14:paraId="5B380E58">
      <w:pPr>
        <w:pStyle w:val="4"/>
        <w:spacing w:before="320" w:after="120"/>
      </w:pPr>
      <w:bookmarkStart w:id="1" w:name="_Toc22787"/>
      <w:r>
        <w:rPr>
          <w:rFonts w:ascii="微软雅黑" w:hAnsi="微软雅黑" w:eastAsia="微软雅黑"/>
          <w:b/>
          <w:sz w:val="28"/>
        </w:rPr>
        <w:t>一、基本原理</w:t>
      </w:r>
      <w:bookmarkEnd w:id="1"/>
    </w:p>
    <w:p w14:paraId="7B0C12E2">
      <w:pPr>
        <w:pStyle w:val="5"/>
        <w:spacing w:before="200" w:after="80"/>
      </w:pPr>
      <w:bookmarkStart w:id="2" w:name="_Toc27562"/>
      <w:r>
        <w:rPr>
          <w:rFonts w:ascii="微软雅黑" w:hAnsi="微软雅黑" w:eastAsia="微软雅黑"/>
          <w:b/>
          <w:sz w:val="24"/>
        </w:rPr>
        <w:t>1.1 它其实什么都不记得</w:t>
      </w:r>
      <w:bookmarkEnd w:id="2"/>
    </w:p>
    <w:p w14:paraId="3786971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很多人第一次用大模型，都会以为它"记得"昨天说过的话。</w:t>
      </w:r>
    </w:p>
    <w:p w14:paraId="70CE302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事实是它一点都不记得。模型是无状态的，每次请求都是全新的开始。你可以把它当成一位学识渊博的老先生，答起问题来条理清楚，但他不知道你是谁，也不记得你们五分钟前聊过什么。你想让他接着刚才的话题往下说，就得把前情再讲一遍。</w:t>
      </w:r>
    </w:p>
    <w:p w14:paraId="788168D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我们也确实是这么干的。所谓"聊天记录"，说白了就是每次请求把之前每一轮的问答重新发一遍。他显得记得，是因为我们在替他记。</w:t>
      </w:r>
    </w:p>
    <w:p w14:paraId="097B22C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从这里能推出三件事，后面几章都会用到：</w:t>
      </w:r>
    </w:p>
    <w:p w14:paraId="08955374">
      <w:pPr>
        <w:pStyle w:val="16"/>
        <w:spacing w:after="40"/>
      </w:pPr>
      <w:r>
        <w:rPr>
          <w:rFonts w:ascii="宋体" w:hAnsi="宋体" w:eastAsia="宋体"/>
          <w:sz w:val="21"/>
        </w:rPr>
        <w:t>聊得越久，要重发的内容越多，花的 token 越多。所以会有"上下文太长怎么办"这个问题。</w:t>
      </w:r>
    </w:p>
    <w:p w14:paraId="287EDA3F">
      <w:pPr>
        <w:pStyle w:val="16"/>
        <w:spacing w:after="40"/>
      </w:pPr>
      <w:r>
        <w:rPr>
          <w:rFonts w:ascii="宋体" w:hAnsi="宋体" w:eastAsia="宋体"/>
          <w:sz w:val="21"/>
        </w:rPr>
        <w:t>进程一关，前情就没了，他又变回陌生人。所以会有"记忆"这回事。</w:t>
      </w:r>
    </w:p>
    <w:p w14:paraId="213017AF">
      <w:pPr>
        <w:pStyle w:val="16"/>
        <w:spacing w:after="40"/>
      </w:pPr>
      <w:r>
        <w:rPr>
          <w:rFonts w:ascii="宋体" w:hAnsi="宋体" w:eastAsia="宋体"/>
          <w:sz w:val="21"/>
        </w:rPr>
        <w:t>所谓智能体，并不是更聪明的模型。它只是一个替老先生记事、递工具、跑腿的循环。</w:t>
      </w:r>
    </w:p>
    <w:p w14:paraId="033143B3">
      <w:pPr>
        <w:pStyle w:val="5"/>
        <w:spacing w:before="200" w:after="80"/>
      </w:pPr>
      <w:bookmarkStart w:id="3" w:name="_Toc16275"/>
      <w:r>
        <w:rPr>
          <w:rFonts w:ascii="微软雅黑" w:hAnsi="微软雅黑" w:eastAsia="微软雅黑"/>
          <w:b/>
          <w:sz w:val="24"/>
        </w:rPr>
        <w:t>1.2 Harness：模型外面那层工程</w:t>
      </w:r>
      <w:bookmarkEnd w:id="3"/>
    </w:p>
    <w:p w14:paraId="26E447A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英文里 harness 是马具、挽具的意思。一副好挽具能把马的气力套住，引到该去的地方。马再壮，挽具不行，车还是跑不起来。</w:t>
      </w:r>
    </w:p>
    <w:p w14:paraId="74DDD11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AI 圈把这词借过来，指模型外面那层工程，我觉得挺贴切。模型负责想，想到什么程度是它的本事；外面这层工程负责把想法变成动作。文件怎么读写，工具调错了怎么重试，上下文塞满了怎么压缩，危险操作怎么拦住，都是它的活。</w:t>
      </w:r>
    </w:p>
    <w:p w14:paraId="65FF028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圈里常讲一句话：模型决定上限，Harness 决定下限。日常用下来觉得顺手还是别扭，多半是下限的事。</w:t>
      </w:r>
    </w:p>
    <w:p w14:paraId="5BEA0B7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本书技术栈的主角 DeepAgent（Python 包名 </w:t>
      </w:r>
      <w:r>
        <w:rPr>
          <w:rFonts w:ascii="Consolas" w:hAnsi="Consolas" w:eastAsia="Consolas"/>
          <w:color w:val="C0392B"/>
          <w:sz w:val="20"/>
        </w:rPr>
        <w:t>deepagents</w:t>
      </w:r>
      <w:r>
        <w:rPr>
          <w:rFonts w:ascii="宋体" w:hAnsi="宋体" w:eastAsia="宋体"/>
          <w:sz w:val="21"/>
        </w:rPr>
        <w:t>）就是 LangChain 官方做的一个 Harness。它是个独立的包，底下站在 LangChain 和 LangGraph 上，把下面这些枯燥但又必须的事都办了：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AC5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EF0D0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替我们做好的事</w:t>
            </w:r>
          </w:p>
        </w:tc>
        <w:tc>
          <w:tcPr>
            <w:tcW w:w="4536" w:type="dxa"/>
          </w:tcPr>
          <w:p w14:paraId="1ECC45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具体是什么</w:t>
            </w:r>
          </w:p>
        </w:tc>
      </w:tr>
      <w:tr w14:paraId="1DBB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EF7D4B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文件系统工具</w:t>
            </w:r>
          </w:p>
        </w:tc>
        <w:tc>
          <w:tcPr>
            <w:tcW w:w="4536" w:type="dxa"/>
          </w:tcPr>
          <w:p w14:paraId="7502E2F3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ls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read_file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write_file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edit_file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delete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glob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grep</w:t>
            </w:r>
          </w:p>
        </w:tc>
      </w:tr>
      <w:tr w14:paraId="2FFF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276E99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任务规划</w:t>
            </w:r>
          </w:p>
        </w:tc>
        <w:tc>
          <w:tcPr>
            <w:tcW w:w="4536" w:type="dxa"/>
          </w:tcPr>
          <w:p w14:paraId="3FCACA9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让它先写清单再逐条打勾（需要时挂上对应的中间件）</w:t>
            </w:r>
          </w:p>
        </w:tc>
      </w:tr>
      <w:tr w14:paraId="67FE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B9F017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子智能体</w:t>
            </w:r>
          </w:p>
        </w:tc>
        <w:tc>
          <w:tcPr>
            <w:tcW w:w="4536" w:type="dxa"/>
          </w:tcPr>
          <w:p w14:paraId="624A0C9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把子任务派给专门的子 agent（</w:t>
            </w:r>
            <w:r>
              <w:rPr>
                <w:rFonts w:ascii="Consolas" w:hAnsi="Consolas" w:eastAsia="Consolas"/>
                <w:color w:val="C0392B"/>
                <w:sz w:val="18"/>
              </w:rPr>
              <w:t>task</w:t>
            </w:r>
            <w:r>
              <w:rPr>
                <w:rFonts w:ascii="宋体" w:hAnsi="宋体" w:eastAsia="宋体"/>
                <w:sz w:val="19"/>
              </w:rPr>
              <w:t xml:space="preserve"> 工具）</w:t>
            </w:r>
          </w:p>
        </w:tc>
      </w:tr>
      <w:tr w14:paraId="7A29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2FF526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上下文管理</w:t>
            </w:r>
          </w:p>
        </w:tc>
        <w:tc>
          <w:tcPr>
            <w:tcW w:w="4536" w:type="dxa"/>
          </w:tcPr>
          <w:p w14:paraId="1B198DF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聊天记录太长自动摘要，大结果卸载到文件</w:t>
            </w:r>
          </w:p>
        </w:tc>
      </w:tr>
      <w:tr w14:paraId="284D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7E4E2E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技能 Skills</w:t>
            </w:r>
          </w:p>
        </w:tc>
        <w:tc>
          <w:tcPr>
            <w:tcW w:w="4536" w:type="dxa"/>
          </w:tcPr>
          <w:p w14:paraId="51602FB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 xml:space="preserve">把"这类活怎么干"写成 </w:t>
            </w:r>
            <w:r>
              <w:rPr>
                <w:rFonts w:ascii="Consolas" w:hAnsi="Consolas" w:eastAsia="Consolas"/>
                <w:color w:val="C0392B"/>
                <w:sz w:val="18"/>
              </w:rPr>
              <w:t>SKILL.md</w:t>
            </w:r>
            <w:r>
              <w:rPr>
                <w:rFonts w:ascii="宋体" w:hAnsi="宋体" w:eastAsia="宋体"/>
                <w:sz w:val="19"/>
              </w:rPr>
              <w:t>，用到时才加载</w:t>
            </w:r>
          </w:p>
        </w:tc>
      </w:tr>
      <w:tr w14:paraId="174D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3F6C27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记忆 Memory</w:t>
            </w:r>
          </w:p>
        </w:tc>
        <w:tc>
          <w:tcPr>
            <w:tcW w:w="4536" w:type="dxa"/>
          </w:tcPr>
          <w:p w14:paraId="12D2DA1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用文件做长期记忆，跨会话不忘</w:t>
            </w:r>
          </w:p>
        </w:tc>
      </w:tr>
      <w:tr w14:paraId="0641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39A636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可换后端</w:t>
            </w:r>
          </w:p>
        </w:tc>
        <w:tc>
          <w:tcPr>
            <w:tcW w:w="4536" w:type="dxa"/>
          </w:tcPr>
          <w:p w14:paraId="627E63C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文件放内存、放本地磁盘、放沙盒，一句话切换</w:t>
            </w:r>
          </w:p>
        </w:tc>
      </w:tr>
      <w:tr w14:paraId="20B0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88E404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人工确认</w:t>
            </w:r>
          </w:p>
        </w:tc>
        <w:tc>
          <w:tcPr>
            <w:tcW w:w="4536" w:type="dxa"/>
          </w:tcPr>
          <w:p w14:paraId="2EBC93A9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interrupt_on</w:t>
            </w:r>
            <w:r>
              <w:rPr>
                <w:rFonts w:ascii="宋体" w:hAnsi="宋体" w:eastAsia="宋体"/>
                <w:sz w:val="19"/>
              </w:rPr>
              <w:t>：指定哪些操作前必须先问你</w:t>
            </w:r>
          </w:p>
        </w:tc>
      </w:tr>
    </w:tbl>
    <w:p w14:paraId="13A1D39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这副挽具不是一次装成的。往后五章，每一章都往它身上添一样东西。每章尾声我都会留一小段「Harness 视角」，说明这一章添的是哪一层：添之前模型缺什么，添之后挽具管住了什么。</w:t>
      </w:r>
    </w:p>
    <w:p w14:paraId="6907EEE9">
      <w:pPr>
        <w:pStyle w:val="5"/>
        <w:spacing w:before="200" w:after="80"/>
      </w:pPr>
      <w:bookmarkStart w:id="4" w:name="_Toc27625"/>
      <w:r>
        <w:rPr>
          <w:rFonts w:ascii="微软雅黑" w:hAnsi="微软雅黑" w:eastAsia="微软雅黑"/>
          <w:b/>
          <w:sz w:val="24"/>
        </w:rPr>
        <w:t>1.3 它有骨架，但没有外壳</w:t>
      </w:r>
      <w:bookmarkEnd w:id="4"/>
    </w:p>
    <w:p w14:paraId="21530ED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有件事得先说清楚，不然到第二章会可能会疑惑，那就是：deepagents 是个库，不是命令行程序。</w:t>
      </w:r>
    </w:p>
    <w:p w14:paraId="151448A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经过验证：装完之后 </w:t>
      </w:r>
      <w:r>
        <w:rPr>
          <w:rFonts w:ascii="Consolas" w:hAnsi="Consolas" w:eastAsia="Consolas"/>
          <w:color w:val="C0392B"/>
          <w:sz w:val="20"/>
        </w:rPr>
        <w:t>.venv/Scripts</w:t>
      </w:r>
      <w:r>
        <w:rPr>
          <w:rFonts w:ascii="宋体" w:hAnsi="宋体" w:eastAsia="宋体"/>
          <w:sz w:val="21"/>
        </w:rPr>
        <w:t xml:space="preserve"> 里没有任何可执行文件，包也没注册任何命令。</w:t>
      </w:r>
      <w:r>
        <w:rPr>
          <w:rFonts w:ascii="Consolas" w:hAnsi="Consolas" w:eastAsia="Consolas"/>
          <w:color w:val="C0392B"/>
          <w:sz w:val="20"/>
        </w:rPr>
        <w:t>create_deep_agent(...)</w:t>
      </w:r>
      <w:r>
        <w:rPr>
          <w:rFonts w:ascii="宋体" w:hAnsi="宋体" w:eastAsia="宋体"/>
          <w:sz w:val="21"/>
        </w:rPr>
        <w:t xml:space="preserve"> 交给你的是一张编译好的 LangGraph 图，剩下的事情得你自己来。读输入、打印输出、</w:t>
      </w:r>
      <w:r>
        <w:rPr>
          <w:rFonts w:ascii="Consolas" w:hAnsi="Consolas" w:eastAsia="Consolas"/>
          <w:color w:val="C0392B"/>
          <w:sz w:val="20"/>
        </w:rPr>
        <w:t xml:space="preserve">你 &gt; </w:t>
      </w:r>
      <w:r>
        <w:rPr>
          <w:rFonts w:ascii="宋体" w:hAnsi="宋体" w:eastAsia="宋体"/>
          <w:sz w:val="21"/>
        </w:rPr>
        <w:t xml:space="preserve"> 这个提示符、斜杠命令，全都不在包里。</w:t>
      </w:r>
    </w:p>
    <w:p w14:paraId="7B0A5E3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换句话说，</w:t>
      </w:r>
      <w:r>
        <w:rPr>
          <w:rFonts w:ascii="宋体" w:hAnsi="宋体" w:eastAsia="宋体"/>
          <w:b/>
          <w:sz w:val="21"/>
        </w:rPr>
        <w:t>命令行是我们自己搭的外壳</w:t>
      </w:r>
      <w:r>
        <w:rPr>
          <w:rFonts w:ascii="宋体" w:hAnsi="宋体" w:eastAsia="宋体"/>
          <w:sz w:val="21"/>
        </w:rPr>
        <w:t>（本章那十行干的就是这件事），DeepAgent 是往这个外壳里装的骨架。两件事分得很清楚。</w:t>
      </w:r>
    </w:p>
    <w:p w14:paraId="452CF59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（官方另有一个做好的终端智能体叫 Deep Agents Code，命令是 </w:t>
      </w:r>
      <w:r>
        <w:rPr>
          <w:rFonts w:ascii="Consolas" w:hAnsi="Consolas" w:eastAsia="Consolas"/>
          <w:color w:val="C0392B"/>
          <w:sz w:val="20"/>
        </w:rPr>
        <w:t>dcode</w:t>
      </w:r>
      <w:r>
        <w:rPr>
          <w:rFonts w:ascii="宋体" w:hAnsi="宋体" w:eastAsia="宋体"/>
          <w:sz w:val="21"/>
        </w:rPr>
        <w:t xml:space="preserve">，装完敲 </w:t>
      </w:r>
      <w:r>
        <w:rPr>
          <w:rFonts w:ascii="Consolas" w:hAnsi="Consolas" w:eastAsia="Consolas"/>
          <w:color w:val="C0392B"/>
          <w:sz w:val="20"/>
        </w:rPr>
        <w:t>dcode</w:t>
      </w:r>
      <w:r>
        <w:rPr>
          <w:rFonts w:ascii="宋体" w:hAnsi="宋体" w:eastAsia="宋体"/>
          <w:sz w:val="21"/>
        </w:rPr>
        <w:t xml:space="preserve"> 就能用，记忆、技能、沙盒、审批都齐了。它把一切都封好，也正因为封得太好，你看不到里面的循环。那是留给我们当对照用的，不是这本书的起点。）</w:t>
      </w:r>
    </w:p>
    <w:p w14:paraId="0D3F78C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那为什么不干脆用现成的？因为后面五章我们干的事，全都是改这个循环：换工具、塞技能、接记忆、加沙盒。如果连循环长什么样都不知道，改起来就是瞎猜，出了问题也不知道该往哪看。</w:t>
      </w:r>
    </w:p>
    <w:p w14:paraId="6CC29DC9">
      <w:pPr>
        <w:pStyle w:val="5"/>
        <w:spacing w:before="200" w:after="80"/>
      </w:pPr>
      <w:bookmarkStart w:id="5" w:name="_Toc19360"/>
      <w:r>
        <w:rPr>
          <w:rFonts w:ascii="微软雅黑" w:hAnsi="微软雅黑" w:eastAsia="微软雅黑"/>
          <w:b/>
          <w:sz w:val="24"/>
        </w:rPr>
        <w:t>1.4 全书路线</w:t>
      </w:r>
      <w:bookmarkEnd w:id="5"/>
    </w:p>
    <w:p w14:paraId="42EC207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路线是：</w:t>
      </w:r>
      <w:r>
        <w:rPr>
          <w:rFonts w:ascii="宋体" w:hAnsi="宋体" w:eastAsia="宋体"/>
          <w:b/>
          <w:sz w:val="21"/>
        </w:rPr>
        <w:t>先手写外壳，再往里面装骨架，然后一层层改造它。</w:t>
      </w:r>
      <w:r>
        <w:rPr>
          <w:rFonts w:ascii="宋体" w:hAnsi="宋体" w:eastAsia="宋体"/>
          <w:sz w:val="21"/>
        </w:rPr>
        <w:t xml:space="preserve"> 每一章都是同一个程序，代码在 </w:t>
      </w:r>
      <w:r>
        <w:rPr>
          <w:rFonts w:ascii="Consolas" w:hAnsi="Consolas" w:eastAsia="Consolas"/>
          <w:color w:val="C0392B"/>
          <w:sz w:val="20"/>
        </w:rPr>
        <w:t>chapterNN/minihermes.py</w:t>
      </w:r>
      <w:r>
        <w:rPr>
          <w:rFonts w:ascii="宋体" w:hAnsi="宋体" w:eastAsia="宋体"/>
          <w:sz w:val="21"/>
        </w:rPr>
        <w:t>，可以单独跑，不必先跑前面几章。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7BC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2A289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</w:t>
            </w:r>
          </w:p>
        </w:tc>
        <w:tc>
          <w:tcPr>
            <w:tcW w:w="3024" w:type="dxa"/>
          </w:tcPr>
          <w:p w14:paraId="2EDFFA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这一章给 minihermes 加什么本事</w:t>
            </w:r>
          </w:p>
        </w:tc>
        <w:tc>
          <w:tcPr>
            <w:tcW w:w="3024" w:type="dxa"/>
          </w:tcPr>
          <w:p w14:paraId="13ADD7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这一章添进挽具的那一层</w:t>
            </w:r>
          </w:p>
        </w:tc>
      </w:tr>
      <w:tr w14:paraId="4F08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42BE83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3024" w:type="dxa"/>
          </w:tcPr>
          <w:p w14:paraId="2D6A94F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开发环境搭建与第一个程序：十行，只会说话 ← 本章</w:t>
            </w:r>
          </w:p>
        </w:tc>
        <w:tc>
          <w:tcPr>
            <w:tcW w:w="3024" w:type="dxa"/>
          </w:tcPr>
          <w:p w14:paraId="470C656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最小的挽具：循环与上下文</w:t>
            </w:r>
          </w:p>
        </w:tc>
      </w:tr>
      <w:tr w14:paraId="639B1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4DB8D7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3024" w:type="dxa"/>
          </w:tcPr>
          <w:p w14:paraId="264678B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 DeepAgent 开发最简智能体：会读写文件、会自己拆步骤</w:t>
            </w:r>
          </w:p>
        </w:tc>
        <w:tc>
          <w:tcPr>
            <w:tcW w:w="3024" w:type="dxa"/>
          </w:tcPr>
          <w:p w14:paraId="79A80B0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中间层：循环托管、工具层、文件去处</w:t>
            </w:r>
          </w:p>
        </w:tc>
      </w:tr>
      <w:tr w14:paraId="644C5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DC1BD4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3024" w:type="dxa"/>
          </w:tcPr>
          <w:p w14:paraId="744EFF7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工具调用：给智能体接入联网能力</w:t>
            </w:r>
          </w:p>
        </w:tc>
        <w:tc>
          <w:tcPr>
            <w:tcW w:w="3024" w:type="dxa"/>
          </w:tcPr>
          <w:p w14:paraId="6271CB7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手：自己写的工具，和写给模型的说明书</w:t>
            </w:r>
          </w:p>
        </w:tc>
      </w:tr>
      <w:tr w14:paraId="49BF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9BCB66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3024" w:type="dxa"/>
          </w:tcPr>
          <w:p w14:paraId="592B60D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技能（Skills）：把做事的方法固化成能力</w:t>
            </w:r>
          </w:p>
        </w:tc>
        <w:tc>
          <w:tcPr>
            <w:tcW w:w="3024" w:type="dxa"/>
          </w:tcPr>
          <w:p w14:paraId="41E751F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手艺与上下文预算：按需加载</w:t>
            </w:r>
          </w:p>
        </w:tc>
      </w:tr>
      <w:tr w14:paraId="6D17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01A64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3024" w:type="dxa"/>
          </w:tcPr>
          <w:p w14:paraId="7245B0F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记忆（Memory）：让智能体跨会话记住用户</w:t>
            </w:r>
          </w:p>
        </w:tc>
        <w:tc>
          <w:tcPr>
            <w:tcW w:w="3024" w:type="dxa"/>
          </w:tcPr>
          <w:p w14:paraId="6B7ED7E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状态：会话内与会话外</w:t>
            </w:r>
          </w:p>
        </w:tc>
      </w:tr>
      <w:tr w14:paraId="5778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3901FC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3024" w:type="dxa"/>
          </w:tcPr>
          <w:p w14:paraId="73F7A96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程序执行与沙盒：让智能体安全地动手干活</w:t>
            </w:r>
          </w:p>
        </w:tc>
        <w:tc>
          <w:tcPr>
            <w:tcW w:w="3024" w:type="dxa"/>
          </w:tcPr>
          <w:p w14:paraId="5F5ECDA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边界：执行、审批、人在环</w:t>
            </w:r>
          </w:p>
        </w:tc>
      </w:tr>
    </w:tbl>
    <w:p w14:paraId="4E4E238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书里这个程序叫 minihermes。它和 Hermes 的关系，大概相当于模型车和真车：架构是通的，尺寸小很多，但每颗螺丝你都亲手拧过。</w:t>
      </w:r>
    </w:p>
    <w:p w14:paraId="4C959602">
      <w:pPr>
        <w:pStyle w:val="5"/>
        <w:spacing w:before="200" w:after="80"/>
      </w:pPr>
      <w:bookmarkStart w:id="6" w:name="_Toc10114"/>
      <w:r>
        <w:rPr>
          <w:rFonts w:ascii="微软雅黑" w:hAnsi="微软雅黑" w:eastAsia="微软雅黑"/>
          <w:b/>
          <w:sz w:val="24"/>
        </w:rPr>
        <w:t>1.5 依赖环境：三样东西</w:t>
      </w:r>
      <w:bookmarkEnd w:id="6"/>
    </w:p>
    <w:p w14:paraId="707E0D1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开工前要准备三样：敲命令的终端、装东西的环境、能说话的模型。</w:t>
      </w:r>
    </w:p>
    <w:p w14:paraId="25EEE87F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git bash。</w:t>
      </w:r>
      <w:r>
        <w:rPr>
          <w:rFonts w:ascii="宋体" w:hAnsi="宋体" w:eastAsia="宋体"/>
          <w:sz w:val="21"/>
        </w:rPr>
        <w:t xml:space="preserve"> 本书所有命令都在 git bash 里跑，它是你唯一的终端。</w:t>
      </w:r>
    </w:p>
    <w:p w14:paraId="53013F7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先装 Git for Windows（&lt;https://git-scm.com/download/win&gt;，一路默认）。装完不用去开始菜单里找快捷方式：</w:t>
      </w:r>
      <w:r>
        <w:rPr>
          <w:rFonts w:ascii="宋体" w:hAnsi="宋体" w:eastAsia="宋体"/>
          <w:b/>
          <w:sz w:val="21"/>
        </w:rPr>
        <w:t>在项目文件夹的空白处点右键，选「Open Git Bash Here」</w:t>
      </w:r>
      <w:r>
        <w:rPr>
          <w:rFonts w:ascii="宋体" w:hAnsi="宋体" w:eastAsia="宋体"/>
          <w:sz w:val="21"/>
        </w:rPr>
        <w:t>（中文系统里显示「Git Bash Here」），窗口就直接开在这个目录下。验一下：</w:t>
      </w:r>
    </w:p>
    <w:p w14:paraId="01CA2DD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git --version</w:t>
      </w:r>
    </w:p>
    <w:p w14:paraId="04991A4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后面凡是说"在终端里运行"、"敲一条命令"，指的都是这个窗口：在项目目录里右键打开它，照着敲。</w:t>
      </w:r>
    </w:p>
    <w:p w14:paraId="0D2C21C5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uv。</w:t>
      </w:r>
      <w:r>
        <w:rPr>
          <w:rFonts w:ascii="宋体" w:hAnsi="宋体" w:eastAsia="宋体"/>
          <w:sz w:val="21"/>
        </w:rPr>
        <w:t xml:space="preserve"> Python 环境的老问题你大概都遇过：装个包把别的项目搞坏了，换台电脑环境重装一下午。uv 是用 Rust 写的，一个命令同时管三件事：装 Python、建虚拟环境、装依赖。最大的好处是不碰系统环境，一个项目一个 </w:t>
      </w:r>
      <w:r>
        <w:rPr>
          <w:rFonts w:ascii="Consolas" w:hAnsi="Consolas" w:eastAsia="Consolas"/>
          <w:color w:val="C0392B"/>
          <w:sz w:val="20"/>
        </w:rPr>
        <w:t>.venv</w:t>
      </w:r>
      <w:r>
        <w:rPr>
          <w:rFonts w:ascii="宋体" w:hAnsi="宋体" w:eastAsia="宋体"/>
          <w:sz w:val="21"/>
        </w:rPr>
        <w:t xml:space="preserve"> 文件夹，装坏了删掉重来，一分钟。</w:t>
      </w:r>
    </w:p>
    <w:p w14:paraId="0AC1A02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curl -LsSf https://astral.sh/uv/install.sh | sh</w:t>
      </w:r>
    </w:p>
    <w:p w14:paraId="5F59632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--version</w:t>
      </w:r>
    </w:p>
    <w:p w14:paraId="4D3DD10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这里交代一个我自己踩的坑。这本书最初我是在 conda 环境里起步的，手滑执行了 </w:t>
      </w:r>
      <w:r>
        <w:rPr>
          <w:rFonts w:ascii="Consolas" w:hAnsi="Consolas" w:eastAsia="Consolas"/>
          <w:color w:val="C0392B"/>
          <w:sz w:val="20"/>
        </w:rPr>
        <w:t>pip install --upgrade pip</w:t>
      </w:r>
      <w:r>
        <w:rPr>
          <w:rFonts w:ascii="宋体" w:hAnsi="宋体" w:eastAsia="宋体"/>
          <w:sz w:val="21"/>
        </w:rPr>
        <w:t xml:space="preserve">，pip 自带的 vendored 依赖当场坏掉，报 </w:t>
      </w:r>
      <w:r>
        <w:rPr>
          <w:rFonts w:ascii="Consolas" w:hAnsi="Consolas" w:eastAsia="Consolas"/>
          <w:color w:val="C0392B"/>
          <w:sz w:val="20"/>
        </w:rPr>
        <w:t>No module named 'pip._vendor.rich.markup'</w:t>
      </w:r>
      <w:r>
        <w:rPr>
          <w:rFonts w:ascii="宋体" w:hAnsi="宋体" w:eastAsia="宋体"/>
          <w:sz w:val="21"/>
        </w:rPr>
        <w:t xml:space="preserve">，修了半天。uv 不会出这种事，出了删掉 </w:t>
      </w:r>
      <w:r>
        <w:rPr>
          <w:rFonts w:ascii="Consolas" w:hAnsi="Consolas" w:eastAsia="Consolas"/>
          <w:color w:val="C0392B"/>
          <w:sz w:val="20"/>
        </w:rPr>
        <w:t>.venv</w:t>
      </w:r>
      <w:r>
        <w:rPr>
          <w:rFonts w:ascii="宋体" w:hAnsi="宋体" w:eastAsia="宋体"/>
          <w:sz w:val="21"/>
        </w:rPr>
        <w:t xml:space="preserve"> 重来就行。这也是后面全程只用 uv 的原因。</w:t>
      </w:r>
    </w:p>
    <w:p w14:paraId="1DEDFAC8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DeepSeek 的 Key。</w:t>
      </w:r>
      <w:r>
        <w:rPr>
          <w:rFonts w:ascii="宋体" w:hAnsi="宋体" w:eastAsia="宋体"/>
          <w:sz w:val="21"/>
        </w:rPr>
        <w:t xml:space="preserve"> 模型我们选 DeepSeek：中文好，便宜，接口兼容 OpenAI。去 &lt;https://platform.deepseek.com&gt; 注册登录，在 API Keys 里建一个 Key，形如 </w:t>
      </w:r>
      <w:r>
        <w:rPr>
          <w:rFonts w:ascii="Consolas" w:hAnsi="Consolas" w:eastAsia="Consolas"/>
          <w:color w:val="C0392B"/>
          <w:sz w:val="20"/>
        </w:rPr>
        <w:t>sk-...</w:t>
      </w:r>
      <w:r>
        <w:rPr>
          <w:rFonts w:ascii="宋体" w:hAnsi="宋体" w:eastAsia="宋体"/>
          <w:sz w:val="21"/>
        </w:rPr>
        <w:t xml:space="preserve">。它只显示一次，先复制存好。本章用的模型名是 </w:t>
      </w:r>
      <w:r>
        <w:rPr>
          <w:rFonts w:ascii="Consolas" w:hAnsi="Consolas" w:eastAsia="Consolas"/>
          <w:color w:val="C0392B"/>
          <w:sz w:val="20"/>
        </w:rPr>
        <w:t>deepseek-v4-flash</w:t>
      </w:r>
      <w:r>
        <w:rPr>
          <w:rFonts w:ascii="宋体" w:hAnsi="宋体" w:eastAsia="宋体"/>
          <w:sz w:val="21"/>
        </w:rPr>
        <w:t>。</w:t>
      </w:r>
    </w:p>
    <w:p w14:paraId="50FC4312">
      <w:pPr>
        <w:pStyle w:val="4"/>
        <w:spacing w:before="320" w:after="120"/>
      </w:pPr>
      <w:bookmarkStart w:id="7" w:name="_Toc26426"/>
      <w:r>
        <w:rPr>
          <w:rFonts w:ascii="微软雅黑" w:hAnsi="微软雅黑" w:eastAsia="微软雅黑"/>
          <w:b/>
          <w:sz w:val="28"/>
        </w:rPr>
        <w:t>二、程序介绍</w:t>
      </w:r>
      <w:bookmarkEnd w:id="7"/>
    </w:p>
    <w:p w14:paraId="1FAA15E9">
      <w:pPr>
        <w:pStyle w:val="5"/>
        <w:spacing w:before="200" w:after="80"/>
      </w:pPr>
      <w:bookmarkStart w:id="8" w:name="_Toc8362"/>
      <w:r>
        <w:rPr>
          <w:rFonts w:ascii="微软雅黑" w:hAnsi="微软雅黑" w:eastAsia="微软雅黑"/>
          <w:b/>
          <w:sz w:val="24"/>
        </w:rPr>
        <w:t>2.1 完整程序</w:t>
      </w:r>
      <w:bookmarkEnd w:id="8"/>
    </w:p>
    <w:p w14:paraId="00664C1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新建 </w:t>
      </w:r>
      <w:r>
        <w:rPr>
          <w:rFonts w:ascii="Consolas" w:hAnsi="Consolas" w:eastAsia="Consolas"/>
          <w:color w:val="C0392B"/>
          <w:sz w:val="20"/>
        </w:rPr>
        <w:t>chapter01/minihermes.py</w:t>
      </w:r>
      <w:r>
        <w:rPr>
          <w:rFonts w:ascii="宋体" w:hAnsi="宋体" w:eastAsia="宋体"/>
          <w:sz w:val="21"/>
        </w:rPr>
        <w:t>，整份内容如下，一共十行：</w:t>
      </w:r>
    </w:p>
    <w:p w14:paraId="55F6BD3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minihermes.py —— 第 1 章：10 行以内的命令行智能体   运行：uv run python chapter01/minihermes.py</w:t>
      </w:r>
    </w:p>
    <w:p w14:paraId="5A1F622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dotenv import load_dotenv; load_dotenv()</w:t>
      </w:r>
    </w:p>
    <w:p w14:paraId="09311BA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langchain_openai import ChatOpenAI</w:t>
      </w:r>
    </w:p>
    <w:p w14:paraId="0AED9B5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model = ChatOpenAI(model="deepseek-v4-flash")           # 读 .env 里的 OPENAI_API_KEY / OPENAI_BASE_URL</w:t>
      </w:r>
    </w:p>
    <w:p w14:paraId="39DCF8F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history = []                                            # 会话上下文：一问一答都追加到这里</w:t>
      </w:r>
    </w:p>
    <w:p w14:paraId="642AF5A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while (q := input("你 &gt; ")).strip() not in ("", "exit", "quit"):</w:t>
      </w:r>
    </w:p>
    <w:p w14:paraId="5B20BAC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history.append({"role": "user", "content": q})      # 记住用户说了什么</w:t>
      </w:r>
    </w:p>
    <w:p w14:paraId="6766501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reply = model.invoke(history).content               # 连历史一起发给模型</w:t>
      </w:r>
    </w:p>
    <w:p w14:paraId="73A0714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history.append({"role": "assistant", "content": reply})</w:t>
      </w:r>
    </w:p>
    <w:p w14:paraId="7697FA8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print("minihermes &gt;", reply, "\n")</w:t>
      </w:r>
    </w:p>
    <w:p w14:paraId="7F24F45B">
      <w:pPr>
        <w:pStyle w:val="5"/>
        <w:spacing w:before="200" w:after="80"/>
      </w:pPr>
      <w:bookmarkStart w:id="9" w:name="_Toc29311"/>
      <w:r>
        <w:rPr>
          <w:rFonts w:ascii="微软雅黑" w:hAnsi="微软雅黑" w:eastAsia="微软雅黑"/>
          <w:b/>
          <w:sz w:val="24"/>
        </w:rPr>
        <w:t>2.2 逐行讲解</w:t>
      </w:r>
      <w:bookmarkEnd w:id="9"/>
    </w:p>
    <w:p w14:paraId="738D8E4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第二行把 </w:t>
      </w:r>
      <w:r>
        <w:rPr>
          <w:rFonts w:ascii="Consolas" w:hAnsi="Consolas" w:eastAsia="Consolas"/>
          <w:color w:val="C0392B"/>
          <w:sz w:val="20"/>
        </w:rPr>
        <w:t>.env</w:t>
      </w:r>
      <w:r>
        <w:rPr>
          <w:rFonts w:ascii="宋体" w:hAnsi="宋体" w:eastAsia="宋体"/>
          <w:sz w:val="21"/>
        </w:rPr>
        <w:t xml:space="preserve"> 读进环境变量。第三、四行把模型请进来，Key 和地址都由 </w:t>
      </w:r>
      <w:r>
        <w:rPr>
          <w:rFonts w:ascii="Consolas" w:hAnsi="Consolas" w:eastAsia="Consolas"/>
          <w:color w:val="C0392B"/>
          <w:sz w:val="20"/>
        </w:rPr>
        <w:t>.env</w:t>
      </w:r>
      <w:r>
        <w:rPr>
          <w:rFonts w:ascii="宋体" w:hAnsi="宋体" w:eastAsia="宋体"/>
          <w:sz w:val="21"/>
        </w:rPr>
        <w:t xml:space="preserve"> 提供，代码里不出现。</w:t>
      </w:r>
    </w:p>
    <w:p w14:paraId="36A065A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第五行的 </w:t>
      </w:r>
      <w:r>
        <w:rPr>
          <w:rFonts w:ascii="Consolas" w:hAnsi="Consolas" w:eastAsia="Consolas"/>
          <w:color w:val="C0392B"/>
          <w:sz w:val="20"/>
        </w:rPr>
        <w:t>history = []</w:t>
      </w:r>
      <w:r>
        <w:rPr>
          <w:rFonts w:ascii="宋体" w:hAnsi="宋体" w:eastAsia="宋体"/>
          <w:sz w:val="21"/>
        </w:rPr>
        <w:t xml:space="preserve"> 是那位老先生的"前情记要"，此刻空的。</w:t>
      </w:r>
    </w:p>
    <w:p w14:paraId="67A261C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第六行开始主循环：打印 </w:t>
      </w:r>
      <w:r>
        <w:rPr>
          <w:rFonts w:ascii="Consolas" w:hAnsi="Consolas" w:eastAsia="Consolas"/>
          <w:color w:val="C0392B"/>
          <w:sz w:val="20"/>
        </w:rPr>
        <w:t xml:space="preserve">你 &gt; </w:t>
      </w:r>
      <w:r>
        <w:rPr>
          <w:rFonts w:ascii="宋体" w:hAnsi="宋体" w:eastAsia="宋体"/>
          <w:sz w:val="21"/>
        </w:rPr>
        <w:t>，等你敲一行。空行、</w:t>
      </w:r>
      <w:r>
        <w:rPr>
          <w:rFonts w:ascii="Consolas" w:hAnsi="Consolas" w:eastAsia="Consolas"/>
          <w:color w:val="C0392B"/>
          <w:sz w:val="20"/>
        </w:rPr>
        <w:t>exit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quit</w:t>
      </w:r>
      <w:r>
        <w:rPr>
          <w:rFonts w:ascii="宋体" w:hAnsi="宋体" w:eastAsia="宋体"/>
          <w:sz w:val="21"/>
        </w:rPr>
        <w:t xml:space="preserve"> 都算结束对话。</w:t>
      </w:r>
      <w:r>
        <w:rPr>
          <w:rFonts w:ascii="Consolas" w:hAnsi="Consolas" w:eastAsia="Consolas"/>
          <w:color w:val="C0392B"/>
          <w:sz w:val="20"/>
        </w:rPr>
        <w:t>:=</w:t>
      </w:r>
      <w:r>
        <w:rPr>
          <w:rFonts w:ascii="宋体" w:hAnsi="宋体" w:eastAsia="宋体"/>
          <w:sz w:val="21"/>
        </w:rPr>
        <w:t xml:space="preserve"> 是海象运算符，边赋值边判断，能省一行。</w:t>
      </w:r>
    </w:p>
    <w:p w14:paraId="302DD6E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第七行把你刚说的这句记进前情。第八行把模型叫来，注意递过去的是全部历史，不只是这一句。第九行把它答的话也记下来，下一轮要带上。第十行念给你听。</w:t>
      </w:r>
    </w:p>
    <w:p w14:paraId="3B528D4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真正跟模型有关的只有第四行，剩下九行都在做同一件事：替他记着前情，每次重新讲一遍。</w:t>
      </w:r>
    </w:p>
    <w:p w14:paraId="6C8AFE0B">
      <w:pPr>
        <w:pStyle w:val="5"/>
        <w:spacing w:before="200" w:after="80"/>
      </w:pPr>
      <w:bookmarkStart w:id="10" w:name="_Toc2755"/>
      <w:r>
        <w:rPr>
          <w:rFonts w:ascii="微软雅黑" w:hAnsi="微软雅黑" w:eastAsia="微软雅黑"/>
          <w:b/>
          <w:sz w:val="24"/>
        </w:rPr>
        <w:t>2.3 这段程序里没有的东西</w:t>
      </w:r>
      <w:bookmarkEnd w:id="10"/>
    </w:p>
    <w:p w14:paraId="68F06F4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十行里没有工具、没有记忆、没有文件读写，也没有任何"智能体"框架的调用。它就是"一个循环加一份上下文"——前面 1.1 节推出来的那个结论，在这里只剩两行 Python。</w:t>
      </w:r>
    </w:p>
    <w:p w14:paraId="2E52538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外壳和骨架的分界线也在这里：这一章我们只搭了外壳。从第 2 章起往壳里装 </w:t>
      </w:r>
      <w:r>
        <w:rPr>
          <w:rFonts w:ascii="Consolas" w:hAnsi="Consolas" w:eastAsia="Consolas"/>
          <w:color w:val="C0392B"/>
          <w:sz w:val="20"/>
        </w:rPr>
        <w:t>create_deep_agent(...)</w:t>
      </w:r>
      <w:r>
        <w:rPr>
          <w:rFonts w:ascii="宋体" w:hAnsi="宋体" w:eastAsia="宋体"/>
          <w:sz w:val="21"/>
        </w:rPr>
        <w:t>，壳本身不换。</w:t>
      </w:r>
    </w:p>
    <w:p w14:paraId="1C2ADE14">
      <w:pPr>
        <w:pStyle w:val="4"/>
        <w:spacing w:before="320" w:after="120"/>
      </w:pPr>
      <w:bookmarkStart w:id="11" w:name="_Toc16413"/>
      <w:r>
        <w:rPr>
          <w:rFonts w:ascii="微软雅黑" w:hAnsi="微软雅黑" w:eastAsia="微软雅黑"/>
          <w:b/>
          <w:sz w:val="28"/>
        </w:rPr>
        <w:t>三、运行过程</w:t>
      </w:r>
      <w:bookmarkEnd w:id="11"/>
    </w:p>
    <w:p w14:paraId="2FB43879">
      <w:pPr>
        <w:pStyle w:val="5"/>
        <w:spacing w:before="200" w:after="80"/>
      </w:pPr>
      <w:bookmarkStart w:id="12" w:name="_Toc28491"/>
      <w:r>
        <w:rPr>
          <w:rFonts w:ascii="微软雅黑" w:hAnsi="微软雅黑" w:eastAsia="微软雅黑"/>
          <w:b/>
          <w:sz w:val="24"/>
        </w:rPr>
        <w:t>3.1 环境准备</w:t>
      </w:r>
      <w:bookmarkEnd w:id="12"/>
    </w:p>
    <w:p w14:paraId="7FFD0F5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挑一个放代码的目录（本书下面统一用 </w:t>
      </w:r>
      <w:r>
        <w:rPr>
          <w:rFonts w:ascii="Consolas" w:hAnsi="Consolas" w:eastAsia="Consolas"/>
          <w:color w:val="C0392B"/>
          <w:sz w:val="20"/>
        </w:rPr>
        <w:t>~/deepagent-course</w:t>
      </w:r>
      <w:r>
        <w:rPr>
          <w:rFonts w:ascii="宋体" w:hAnsi="宋体" w:eastAsia="宋体"/>
          <w:sz w:val="21"/>
        </w:rPr>
        <w:t xml:space="preserve"> 表示，你自己换成实际路径），开一个 git bash：</w:t>
      </w:r>
    </w:p>
    <w:p w14:paraId="276449A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cd ~/deepagent-course</w:t>
      </w:r>
    </w:p>
    <w:p w14:paraId="4247430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venv --python 3.12 .venv      # 建虚拟环境；本机没有 3.12，uv 会自己下一个</w:t>
      </w:r>
    </w:p>
    <w:p w14:paraId="77C8AAE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接着在项目根目录写 </w:t>
      </w:r>
      <w:r>
        <w:rPr>
          <w:rFonts w:ascii="Consolas" w:hAnsi="Consolas" w:eastAsia="Consolas"/>
          <w:color w:val="C0392B"/>
          <w:sz w:val="20"/>
        </w:rPr>
        <w:t>pyproject.toml</w:t>
      </w:r>
      <w:r>
        <w:rPr>
          <w:rFonts w:ascii="宋体" w:hAnsi="宋体" w:eastAsia="宋体"/>
          <w:sz w:val="21"/>
        </w:rPr>
        <w:t>，把这本书要用的东西声明清楚：</w:t>
      </w:r>
    </w:p>
    <w:p w14:paraId="20CE658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[project]</w:t>
      </w:r>
    </w:p>
    <w:p w14:paraId="55AF7D7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name = "deepagent-course"</w:t>
      </w:r>
    </w:p>
    <w:p w14:paraId="7FA24BF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version = "0.1.0"</w:t>
      </w:r>
    </w:p>
    <w:p w14:paraId="6FC489D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requires-python = "&gt;=3.11"</w:t>
      </w:r>
    </w:p>
    <w:p w14:paraId="55B59E2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dependencies = [</w:t>
      </w:r>
    </w:p>
    <w:p w14:paraId="23E223B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"langchain-openai&gt;=1.6.2",       # 和模型说话（DeepSeek 兼容 OpenAI 接口）</w:t>
      </w:r>
    </w:p>
    <w:p w14:paraId="10E6BF9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"python-dotenv&gt;=1.2.3",          # 读 .env 里的 Key</w:t>
      </w:r>
    </w:p>
    <w:p w14:paraId="25C14CE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"deepagents[quickjs]&gt;=0.7.15",   # 第 2 章的主角；quickjs 是第 6 章的沙盒</w:t>
      </w:r>
    </w:p>
    <w:p w14:paraId="180A5A1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"playwright&gt;=1.63.0",            # 第 3 章：驱动浏览器搜索</w:t>
      </w:r>
    </w:p>
    <w:p w14:paraId="5B7F9C6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"trafilatura&gt;=2.2.0",            # 第 3 章：把网页正文抽出来</w:t>
      </w:r>
    </w:p>
    <w:p w14:paraId="16A0748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]</w:t>
      </w:r>
    </w:p>
    <w:p w14:paraId="615DF72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038D896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国内建议加上，走清华镜像</w:t>
      </w:r>
    </w:p>
    <w:p w14:paraId="5811F7B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[[tool.uv.index]]</w:t>
      </w:r>
    </w:p>
    <w:p w14:paraId="5760DB0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name = "tuna"</w:t>
      </w:r>
    </w:p>
    <w:p w14:paraId="224A28C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url = "https://pypi.tuna.tsinghua.edu.cn/simple"</w:t>
      </w:r>
    </w:p>
    <w:p w14:paraId="7ACED88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default = true</w:t>
      </w:r>
    </w:p>
    <w:p w14:paraId="29F31C8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清单里后两个包（</w:t>
      </w:r>
      <w:r>
        <w:rPr>
          <w:rFonts w:ascii="Consolas" w:hAnsi="Consolas" w:eastAsia="Consolas"/>
          <w:color w:val="C0392B"/>
          <w:sz w:val="20"/>
        </w:rPr>
        <w:t>playwright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trafilatura</w:t>
      </w:r>
      <w:r>
        <w:rPr>
          <w:rFonts w:ascii="宋体" w:hAnsi="宋体" w:eastAsia="宋体"/>
          <w:sz w:val="21"/>
        </w:rPr>
        <w:t xml:space="preserve">）是第 3 章才用到的，这里一并写上。原因很实在：全书的依赖一次装齐，读到后面就不用回头补。你当然也可以只写前三个，到第 3 章再 </w:t>
      </w:r>
      <w:r>
        <w:rPr>
          <w:rFonts w:ascii="Consolas" w:hAnsi="Consolas" w:eastAsia="Consolas"/>
          <w:color w:val="C0392B"/>
          <w:sz w:val="20"/>
        </w:rPr>
        <w:t>uv add playwright trafilatura</w:t>
      </w:r>
      <w:r>
        <w:rPr>
          <w:rFonts w:ascii="宋体" w:hAnsi="宋体" w:eastAsia="宋体"/>
          <w:sz w:val="21"/>
        </w:rPr>
        <w:t>，结果一样，只是多敲一次命令。</w:t>
      </w:r>
    </w:p>
    <w:p w14:paraId="4B3B667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然后装依赖：</w:t>
      </w:r>
    </w:p>
    <w:p w14:paraId="36197F0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sync</w:t>
      </w:r>
    </w:p>
    <w:p w14:paraId="1D79C5D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装完会多出一个 </w:t>
      </w:r>
      <w:r>
        <w:rPr>
          <w:rFonts w:ascii="Consolas" w:hAnsi="Consolas" w:eastAsia="Consolas"/>
          <w:color w:val="C0392B"/>
          <w:sz w:val="20"/>
        </w:rPr>
        <w:t>uv.lock</w:t>
      </w:r>
      <w:r>
        <w:rPr>
          <w:rFonts w:ascii="宋体" w:hAnsi="宋体" w:eastAsia="宋体"/>
          <w:sz w:val="21"/>
        </w:rPr>
        <w:t>，它把每个包的版本都钉死了。把它一起提交进仓库，将来换电脑或者过半年回来，</w:t>
      </w:r>
      <w:r>
        <w:rPr>
          <w:rFonts w:ascii="Consolas" w:hAnsi="Consolas" w:eastAsia="Consolas"/>
          <w:color w:val="C0392B"/>
          <w:sz w:val="20"/>
        </w:rPr>
        <w:t>uv sync</w:t>
      </w:r>
      <w:r>
        <w:rPr>
          <w:rFonts w:ascii="宋体" w:hAnsi="宋体" w:eastAsia="宋体"/>
          <w:sz w:val="21"/>
        </w:rPr>
        <w:t xml:space="preserve"> 一条命令就能还原出今天这个环境。以后加包一律用 </w:t>
      </w:r>
      <w:r>
        <w:rPr>
          <w:rFonts w:ascii="Consolas" w:hAnsi="Consolas" w:eastAsia="Consolas"/>
          <w:color w:val="C0392B"/>
          <w:sz w:val="20"/>
        </w:rPr>
        <w:t>uv add 包名</w:t>
      </w:r>
      <w:r>
        <w:rPr>
          <w:rFonts w:ascii="宋体" w:hAnsi="宋体" w:eastAsia="宋体"/>
          <w:sz w:val="21"/>
        </w:rPr>
        <w:t>，不要手改文件。</w:t>
      </w:r>
    </w:p>
    <w:p w14:paraId="192E3B1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最后把 Key 放进项目根目录的 </w:t>
      </w:r>
      <w:r>
        <w:rPr>
          <w:rFonts w:ascii="Consolas" w:hAnsi="Consolas" w:eastAsia="Consolas"/>
          <w:color w:val="C0392B"/>
          <w:sz w:val="20"/>
        </w:rPr>
        <w:t>.env</w:t>
      </w:r>
      <w:r>
        <w:rPr>
          <w:rFonts w:ascii="宋体" w:hAnsi="宋体" w:eastAsia="宋体"/>
          <w:sz w:val="21"/>
        </w:rPr>
        <w:t>：</w:t>
      </w:r>
    </w:p>
    <w:p w14:paraId="4C95B62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OPENAI_API_KEY=sk-你的Key</w:t>
      </w:r>
    </w:p>
    <w:p w14:paraId="672D299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OPENAI_BASE_URL=https://api.deepseek.com</w:t>
      </w:r>
    </w:p>
    <w:p w14:paraId="7EB7F00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OPENAI_MODEL=deepseek-v4-flash</w:t>
      </w:r>
    </w:p>
    <w:p w14:paraId="57B58BE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你可能会奇怪，明明是 DeepSeek，变量名怎么是 </w:t>
      </w:r>
      <w:r>
        <w:rPr>
          <w:rFonts w:ascii="Consolas" w:hAnsi="Consolas" w:eastAsia="Consolas"/>
          <w:color w:val="C0392B"/>
          <w:sz w:val="20"/>
        </w:rPr>
        <w:t>OPENAI_</w:t>
      </w:r>
      <w:r>
        <w:rPr>
          <w:rFonts w:ascii="宋体" w:hAnsi="宋体" w:eastAsia="宋体"/>
          <w:sz w:val="21"/>
        </w:rPr>
        <w:t>。因为 DeepSeek 的接口跟 OpenAI 完全兼容，</w:t>
      </w:r>
      <w:r>
        <w:rPr>
          <w:rFonts w:ascii="Consolas" w:hAnsi="Consolas" w:eastAsia="Consolas"/>
          <w:color w:val="C0392B"/>
          <w:sz w:val="20"/>
        </w:rPr>
        <w:t>langchain-openai</w:t>
      </w:r>
      <w:r>
        <w:rPr>
          <w:rFonts w:ascii="宋体" w:hAnsi="宋体" w:eastAsia="宋体"/>
          <w:sz w:val="21"/>
        </w:rPr>
        <w:t xml:space="preserve"> 默认就读这几个名字。顺着它的规矩来，代码里就一个字都不用写 Key 和地址，这是后面能压到十行的关键。</w:t>
      </w:r>
      <w:r>
        <w:rPr>
          <w:rFonts w:ascii="Consolas" w:hAnsi="Consolas" w:eastAsia="Consolas"/>
          <w:color w:val="C0392B"/>
          <w:sz w:val="20"/>
        </w:rPr>
        <w:t>.env</w:t>
      </w:r>
      <w:r>
        <w:rPr>
          <w:rFonts w:ascii="宋体" w:hAnsi="宋体" w:eastAsia="宋体"/>
          <w:sz w:val="21"/>
        </w:rPr>
        <w:t xml:space="preserve"> 不要提交到仓库，本书的 </w:t>
      </w:r>
      <w:r>
        <w:rPr>
          <w:rFonts w:ascii="Consolas" w:hAnsi="Consolas" w:eastAsia="Consolas"/>
          <w:color w:val="C0392B"/>
          <w:sz w:val="20"/>
        </w:rPr>
        <w:t>.gitignore</w:t>
      </w:r>
      <w:r>
        <w:rPr>
          <w:rFonts w:ascii="宋体" w:hAnsi="宋体" w:eastAsia="宋体"/>
          <w:sz w:val="21"/>
        </w:rPr>
        <w:t xml:space="preserve"> 已经去掉了。</w:t>
      </w:r>
    </w:p>
    <w:p w14:paraId="01652CE6">
      <w:pPr>
        <w:pStyle w:val="5"/>
        <w:spacing w:before="200" w:after="80"/>
      </w:pPr>
      <w:bookmarkStart w:id="13" w:name="_Toc22271"/>
      <w:r>
        <w:rPr>
          <w:rFonts w:ascii="微软雅黑" w:hAnsi="微软雅黑" w:eastAsia="微软雅黑"/>
          <w:b/>
          <w:sz w:val="24"/>
        </w:rPr>
        <w:t>3.2 跑起来</w:t>
      </w:r>
      <w:bookmarkEnd w:id="13"/>
    </w:p>
    <w:p w14:paraId="3B9A287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python chapter01/minihermes.py</w:t>
      </w:r>
    </w:p>
    <w:p w14:paraId="337A4D6A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uv run</w:t>
      </w:r>
      <w:r>
        <w:rPr>
          <w:rFonts w:ascii="宋体" w:hAnsi="宋体" w:eastAsia="宋体"/>
          <w:sz w:val="21"/>
        </w:rPr>
        <w:t xml:space="preserve"> 会自动找到本项目 </w:t>
      </w:r>
      <w:r>
        <w:rPr>
          <w:rFonts w:ascii="Consolas" w:hAnsi="Consolas" w:eastAsia="Consolas"/>
          <w:color w:val="C0392B"/>
          <w:sz w:val="20"/>
        </w:rPr>
        <w:t>.venv</w:t>
      </w:r>
      <w:r>
        <w:rPr>
          <w:rFonts w:ascii="宋体" w:hAnsi="宋体" w:eastAsia="宋体"/>
          <w:sz w:val="21"/>
        </w:rPr>
        <w:t xml:space="preserve"> 里的解释器，不用先 activate。这点在 git bash 里特别省事：我实测过，git bash 作为登录 shell 启动时会重读 profile 把 </w:t>
      </w:r>
      <w:r>
        <w:rPr>
          <w:rFonts w:ascii="Consolas" w:hAnsi="Consolas" w:eastAsia="Consolas"/>
          <w:color w:val="C0392B"/>
          <w:sz w:val="20"/>
        </w:rPr>
        <w:t>PATH</w:t>
      </w:r>
      <w:r>
        <w:rPr>
          <w:rFonts w:ascii="宋体" w:hAnsi="宋体" w:eastAsia="宋体"/>
          <w:sz w:val="21"/>
        </w:rPr>
        <w:t xml:space="preserve"> 重置，手动 activate 时不时就被冲掉。</w:t>
      </w:r>
    </w:p>
    <w:p w14:paraId="375F5D0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下面是我这边的真实对话记录：</w:t>
      </w:r>
    </w:p>
    <w:p w14:paraId="3897744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你好，用一句话介绍你自己</w:t>
      </w:r>
    </w:p>
    <w:p w14:paraId="40EFDF9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你好，我是由深度求索公司开发的AI助手，可以帮你解答问题、处理信息并陪你聊天。</w:t>
      </w:r>
    </w:p>
    <w:p w14:paraId="037F5B9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E90B60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我叫小王，在做一套图书管理系统</w:t>
      </w:r>
    </w:p>
    <w:p w14:paraId="2468809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小王你好！图书管理系统是个很实用的项目，我可以帮你梳理需求、设计数据库、写代码、做界面或排查问题——你现在进行到哪一步了？</w:t>
      </w:r>
    </w:p>
    <w:p w14:paraId="22B116C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AD8B4A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我刚才说我叫什么？</w:t>
      </w:r>
    </w:p>
    <w:p w14:paraId="48AD215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你刚才说你叫**小王**，正在做一套图书管理系统。</w:t>
      </w:r>
    </w:p>
    <w:p w14:paraId="1DFE969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6324C8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exit</w:t>
      </w:r>
    </w:p>
    <w:p w14:paraId="28FF56A4">
      <w:pPr>
        <w:jc w:val="center"/>
      </w:pPr>
      <w:r>
        <w:drawing>
          <wp:inline distT="0" distB="0" distL="114300" distR="114300">
            <wp:extent cx="5579745" cy="119570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17C">
      <w:pPr>
        <w:spacing w:after="160"/>
      </w:pPr>
      <w:r>
        <w:rPr>
          <w:rFonts w:ascii="宋体" w:hAnsi="宋体" w:eastAsia="宋体"/>
          <w:i/>
          <w:sz w:val="19"/>
        </w:rPr>
        <w:t>上面这张是 git bash 窗口里的原样截图，不是手抄的。</w:t>
      </w:r>
    </w:p>
    <w:p w14:paraId="5F6A98A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三轮对话里有三件事值得留意。</w:t>
      </w:r>
    </w:p>
    <w:p w14:paraId="560C48B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第三轮它答对了名字。它并没有记住你，是我们在第八行把前两轮一起递了过去。想通这个，才算真的理解智能体。</w:t>
      </w:r>
    </w:p>
    <w:p w14:paraId="754611F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关掉窗口再打开，它会问你"你是谁"。它没变笨，是我们还没给它准备记事本，那是第 5 章的事。</w:t>
      </w:r>
    </w:p>
    <w:p w14:paraId="27271E7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回答里的 </w:t>
      </w:r>
      <w:r>
        <w:rPr>
          <w:rFonts w:ascii="Consolas" w:hAnsi="Consolas" w:eastAsia="Consolas"/>
          <w:color w:val="C0392B"/>
          <w:sz w:val="20"/>
        </w:rPr>
        <w:t>**</w:t>
      </w:r>
      <w:r>
        <w:rPr>
          <w:rFonts w:ascii="宋体" w:hAnsi="宋体" w:eastAsia="宋体"/>
          <w:sz w:val="21"/>
        </w:rPr>
        <w:t xml:space="preserve"> 星号是 Markdown 记号，模型习惯这么写。这种小毛病等第 2 章换上正经的 Harness，终端能把格式渲染出来时就顺手修掉了。</w:t>
      </w:r>
    </w:p>
    <w:p w14:paraId="71E7E659">
      <w:pPr>
        <w:pStyle w:val="4"/>
        <w:spacing w:before="320" w:after="120"/>
      </w:pPr>
      <w:bookmarkStart w:id="14" w:name="_Toc22365"/>
      <w:r>
        <w:rPr>
          <w:rFonts w:ascii="微软雅黑" w:hAnsi="微软雅黑" w:eastAsia="微软雅黑"/>
          <w:b/>
          <w:sz w:val="28"/>
        </w:rPr>
        <w:t>四、本章小结</w:t>
      </w:r>
      <w:bookmarkEnd w:id="14"/>
    </w:p>
    <w:p w14:paraId="677B9A2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这一章办了三件事。讲清了 DeepAgent 是什么；把工作台支了起来，git bash 敲命令，uv 管环境，DeepSeek 出脑子，Key 放在 </w:t>
      </w:r>
      <w:r>
        <w:rPr>
          <w:rFonts w:ascii="Consolas" w:hAnsi="Consolas" w:eastAsia="Consolas"/>
          <w:color w:val="C0392B"/>
          <w:sz w:val="20"/>
        </w:rPr>
        <w:t>.env</w:t>
      </w:r>
      <w:r>
        <w:rPr>
          <w:rFonts w:ascii="宋体" w:hAnsi="宋体" w:eastAsia="宋体"/>
          <w:sz w:val="21"/>
        </w:rPr>
        <w:t>；写出了第一版 minihermes，十行，能连着聊。</w:t>
      </w:r>
    </w:p>
    <w:p w14:paraId="68CB5D9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它现在的状态是有嘴没手：不会打开文件，不会上网，不会写字，也不会替你跑一段代码。</w:t>
      </w:r>
    </w:p>
    <w:p w14:paraId="0361683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下一章，命令行还是今天这个命令行，我们往里边装 DeepAgent。装完之后 minihermes 会长出文件工具和子智能体，也会第一次在磁盘上留下东西：一个叫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 的目录，里面躺着它自己写的笔记。</w:t>
      </w:r>
    </w:p>
    <w:p w14:paraId="07766605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Harness 视角</w:t>
      </w:r>
      <w:r>
        <w:rPr>
          <w:rFonts w:ascii="宋体" w:hAnsi="宋体" w:eastAsia="宋体"/>
          <w:sz w:val="21"/>
        </w:rPr>
        <w:t xml:space="preserve">：这一章那十行就是一副最小的挽具，它只干两件事——把你说过的话按顺序攒起来，攒够了递给模型。整段程序里真正碰到模型的只有 </w:t>
      </w:r>
      <w:r>
        <w:rPr>
          <w:rFonts w:ascii="Consolas" w:hAnsi="Consolas" w:eastAsia="Consolas"/>
          <w:color w:val="C0392B"/>
          <w:sz w:val="20"/>
        </w:rPr>
        <w:t>agent.invoke(messages)</w:t>
      </w:r>
      <w:r>
        <w:rPr>
          <w:rFonts w:ascii="宋体" w:hAnsi="宋体" w:eastAsia="宋体"/>
          <w:sz w:val="21"/>
        </w:rPr>
        <w:t xml:space="preserve"> 那一行，另外九行都在替它记着前情。往后每一章，都是往这十行上添零件：添手、添记事本、添规矩。模型的力气没变，挽具越来越像样。</w:t>
      </w:r>
    </w:p>
    <w:p w14:paraId="2A14FE61">
      <w:r>
        <w:br w:type="page"/>
      </w:r>
    </w:p>
    <w:p w14:paraId="45C65ACF">
      <w:pPr>
        <w:pStyle w:val="3"/>
        <w:spacing w:before="200" w:after="360"/>
        <w:jc w:val="center"/>
      </w:pPr>
      <w:bookmarkStart w:id="15" w:name="_Toc10815"/>
      <w:r>
        <w:rPr>
          <w:rFonts w:ascii="微软雅黑" w:hAnsi="微软雅黑" w:eastAsia="微软雅黑"/>
          <w:b/>
          <w:sz w:val="40"/>
        </w:rPr>
        <w:t>第 2 章 用 DeepAgent 开发最简智能体</w:t>
      </w:r>
      <w:bookmarkEnd w:id="15"/>
    </w:p>
    <w:p w14:paraId="5510EF8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 1 章那个十行的小程序只会对话。这一章我们把 DeepAgent 装进同一个CLI里，装完之后仍然什么都不加：不给它自写的工具，不接记忆，不联网。计划很简单，就想看看它自己进来之后什么样。</w:t>
      </w:r>
    </w:p>
    <w:p w14:paraId="17EB44F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学完这一章，你手上会有一个会自己列目录、读文件、写文件、遇到多步任务会自己拆着做的迷你智能体；也会知道它进来时带的两个默认设置（没有身份、文件只存在内存里）为什么必须改，怎么各用一行代码改掉。这两件事看着小，后面每一章都建立在它们之上。</w:t>
      </w:r>
    </w:p>
    <w:p w14:paraId="3A3FC3F6">
      <w:pPr>
        <w:pStyle w:val="4"/>
        <w:spacing w:before="320" w:after="120"/>
      </w:pPr>
      <w:bookmarkStart w:id="16" w:name="_Toc1620"/>
      <w:r>
        <w:rPr>
          <w:rFonts w:ascii="微软雅黑" w:hAnsi="微软雅黑" w:eastAsia="微软雅黑"/>
          <w:b/>
          <w:sz w:val="28"/>
        </w:rPr>
        <w:t>一、基本原理</w:t>
      </w:r>
      <w:bookmarkEnd w:id="16"/>
    </w:p>
    <w:p w14:paraId="03CDCC3A">
      <w:pPr>
        <w:pStyle w:val="5"/>
        <w:spacing w:before="200" w:after="80"/>
      </w:pPr>
      <w:bookmarkStart w:id="17" w:name="_Toc16854"/>
      <w:r>
        <w:rPr>
          <w:rFonts w:ascii="微软雅黑" w:hAnsi="微软雅黑" w:eastAsia="微软雅黑"/>
          <w:b/>
          <w:sz w:val="24"/>
        </w:rPr>
        <w:t>1.1 装进去的是一张图，不是模型</w:t>
      </w:r>
      <w:bookmarkEnd w:id="17"/>
    </w:p>
    <w:p w14:paraId="672E0436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create_deep_agent(...)</w:t>
      </w:r>
      <w:r>
        <w:rPr>
          <w:rFonts w:ascii="宋体" w:hAnsi="宋体" w:eastAsia="宋体"/>
          <w:sz w:val="21"/>
        </w:rPr>
        <w:t xml:space="preserve"> 返回的不是模型，而是一张编译好的 LangGraph 图，里面有循环、有工具节点、有上下文管理。我们要的东西都在里面。第 1 章那句"智能体只是一个循环加一份上下文"，到这一章终于有实物了：循环在包里，上下文管理也在包里，我们写的只是驱动它的那几行。</w:t>
      </w:r>
    </w:p>
    <w:p w14:paraId="14EB9611">
      <w:pPr>
        <w:pStyle w:val="5"/>
        <w:spacing w:before="200" w:after="80"/>
      </w:pPr>
      <w:bookmarkStart w:id="18" w:name="_Toc30272"/>
      <w:r>
        <w:rPr>
          <w:rFonts w:ascii="微软雅黑" w:hAnsi="微软雅黑" w:eastAsia="微软雅黑"/>
          <w:b/>
          <w:sz w:val="24"/>
        </w:rPr>
        <w:t>1.2 外壳不变，变的是中间层</w:t>
      </w:r>
      <w:bookmarkEnd w:id="18"/>
    </w:p>
    <w:p w14:paraId="762A6FA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第 1 章我们自己维护 </w:t>
      </w:r>
      <w:r>
        <w:rPr>
          <w:rFonts w:ascii="Consolas" w:hAnsi="Consolas" w:eastAsia="Consolas"/>
          <w:color w:val="C0392B"/>
          <w:sz w:val="20"/>
        </w:rPr>
        <w:t>history</w:t>
      </w:r>
      <w:r>
        <w:rPr>
          <w:rFonts w:ascii="宋体" w:hAnsi="宋体" w:eastAsia="宋体"/>
          <w:sz w:val="21"/>
        </w:rPr>
        <w:t>，一轮一轮往里追加。这一章不再手工攒了，交给 agent 自己的检查点（</w:t>
      </w:r>
      <w:r>
        <w:rPr>
          <w:rFonts w:ascii="Consolas" w:hAnsi="Consolas" w:eastAsia="Consolas"/>
          <w:color w:val="C0392B"/>
          <w:sz w:val="20"/>
        </w:rPr>
        <w:t>checkpointer</w:t>
      </w:r>
      <w:r>
        <w:rPr>
          <w:rFonts w:ascii="宋体" w:hAnsi="宋体" w:eastAsia="宋体"/>
          <w:sz w:val="21"/>
        </w:rPr>
        <w:t>）来管。</w:t>
      </w:r>
      <w:r>
        <w:rPr>
          <w:rFonts w:ascii="Consolas" w:hAnsi="Consolas" w:eastAsia="Consolas"/>
          <w:color w:val="C0392B"/>
          <w:sz w:val="20"/>
        </w:rPr>
        <w:t>config</w:t>
      </w:r>
      <w:r>
        <w:rPr>
          <w:rFonts w:ascii="宋体" w:hAnsi="宋体" w:eastAsia="宋体"/>
          <w:sz w:val="21"/>
        </w:rPr>
        <w:t xml:space="preserve"> 里的 </w:t>
      </w:r>
      <w:r>
        <w:rPr>
          <w:rFonts w:ascii="Consolas" w:hAnsi="Consolas" w:eastAsia="Consolas"/>
          <w:color w:val="C0392B"/>
          <w:sz w:val="20"/>
        </w:rPr>
        <w:t>thread_id</w:t>
      </w:r>
      <w:r>
        <w:rPr>
          <w:rFonts w:ascii="宋体" w:hAnsi="宋体" w:eastAsia="宋体"/>
          <w:sz w:val="21"/>
        </w:rPr>
        <w:t xml:space="preserve"> 是会话编号：同一个编号就是同一段对话，换一个编号就是另开一局。这也解释了为什么每轮只递一句新输入就够了，前面的它自己记得。</w:t>
      </w:r>
    </w:p>
    <w:p w14:paraId="214003D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命令行这一层原样保留：还是 </w:t>
      </w:r>
      <w:r>
        <w:rPr>
          <w:rFonts w:ascii="Consolas" w:hAnsi="Consolas" w:eastAsia="Consolas"/>
          <w:color w:val="C0392B"/>
          <w:sz w:val="20"/>
        </w:rPr>
        <w:t xml:space="preserve">你 &gt; </w:t>
      </w:r>
      <w:r>
        <w:rPr>
          <w:rFonts w:ascii="宋体" w:hAnsi="宋体" w:eastAsia="宋体"/>
          <w:sz w:val="21"/>
        </w:rPr>
        <w:t xml:space="preserve"> 提示符，还是那个 </w:t>
      </w:r>
      <w:r>
        <w:rPr>
          <w:rFonts w:ascii="Consolas" w:hAnsi="Consolas" w:eastAsia="Consolas"/>
          <w:color w:val="C0392B"/>
          <w:sz w:val="20"/>
        </w:rPr>
        <w:t>while</w:t>
      </w:r>
      <w:r>
        <w:rPr>
          <w:rFonts w:ascii="宋体" w:hAnsi="宋体" w:eastAsia="宋体"/>
          <w:sz w:val="21"/>
        </w:rPr>
        <w:t xml:space="preserve"> 循环。从第 1 章到第 6 章，这一层都不换。</w:t>
      </w:r>
    </w:p>
    <w:p w14:paraId="58FC0304">
      <w:pPr>
        <w:pStyle w:val="5"/>
        <w:spacing w:before="200" w:after="80"/>
      </w:pPr>
      <w:bookmarkStart w:id="19" w:name="_Toc24994"/>
      <w:r>
        <w:rPr>
          <w:rFonts w:ascii="微软雅黑" w:hAnsi="微软雅黑" w:eastAsia="微软雅黑"/>
          <w:b/>
          <w:sz w:val="24"/>
        </w:rPr>
        <w:t>1.3 包里带的七个文件工具</w:t>
      </w:r>
      <w:bookmarkEnd w:id="19"/>
    </w:p>
    <w:p w14:paraId="4B4BEE7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我们一个工具都没写，但它现在有七个，全是包里带的：</w:t>
      </w:r>
      <w:r>
        <w:rPr>
          <w:rFonts w:ascii="Consolas" w:hAnsi="Consolas" w:eastAsia="Consolas"/>
          <w:color w:val="C0392B"/>
          <w:sz w:val="20"/>
        </w:rPr>
        <w:t>ls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read_file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write_file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delete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glob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grep</w:t>
      </w:r>
      <w:r>
        <w:rPr>
          <w:rFonts w:ascii="宋体" w:hAnsi="宋体" w:eastAsia="宋体"/>
          <w:sz w:val="21"/>
        </w:rPr>
        <w:t>。</w:t>
      </w:r>
    </w:p>
    <w:p w14:paraId="2A898A5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其中 </w:t>
      </w:r>
      <w:r>
        <w:rPr>
          <w:rFonts w:ascii="Consolas" w:hAnsi="Consolas" w:eastAsia="Consolas"/>
          <w:color w:val="C0392B"/>
          <w:sz w:val="20"/>
        </w:rPr>
        <w:t>write_file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的区别值得记一下：前者整份覆盖，后者按片段改。agent 改一份长文件时用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比重新写一遍更省 token，也更不容易出错。</w:t>
      </w:r>
    </w:p>
    <w:p w14:paraId="2E52462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有一个常见误会要澄清：任务规划（那个先写 TODO 再逐条打勾的本事）不是默认开的，得另外挂一个 </w:t>
      </w:r>
      <w:r>
        <w:rPr>
          <w:rFonts w:ascii="Consolas" w:hAnsi="Consolas" w:eastAsia="Consolas"/>
          <w:color w:val="C0392B"/>
          <w:sz w:val="20"/>
        </w:rPr>
        <w:t>TodoListMiddleware</w:t>
      </w:r>
      <w:r>
        <w:rPr>
          <w:rFonts w:ascii="宋体" w:hAnsi="宋体" w:eastAsia="宋体"/>
          <w:sz w:val="21"/>
        </w:rPr>
        <w:t xml:space="preserve"> 才生效。子智能体不一样，它是</w:t>
      </w:r>
      <w:r>
        <w:rPr>
          <w:rFonts w:ascii="宋体" w:hAnsi="宋体" w:eastAsia="宋体"/>
          <w:b/>
          <w:sz w:val="21"/>
        </w:rPr>
        <w:t>默认就有的</w:t>
      </w:r>
      <w:r>
        <w:rPr>
          <w:rFonts w:ascii="宋体" w:hAnsi="宋体" w:eastAsia="宋体"/>
          <w:sz w:val="21"/>
        </w:rPr>
        <w:t xml:space="preserve">：包里会自动加一个叫 </w:t>
      </w:r>
      <w:r>
        <w:rPr>
          <w:rFonts w:ascii="Consolas" w:hAnsi="Consolas" w:eastAsia="Consolas"/>
          <w:color w:val="C0392B"/>
          <w:sz w:val="20"/>
        </w:rPr>
        <w:t>general-purpose</w:t>
      </w:r>
      <w:r>
        <w:rPr>
          <w:rFonts w:ascii="宋体" w:hAnsi="宋体" w:eastAsia="宋体"/>
          <w:sz w:val="21"/>
        </w:rPr>
        <w:t xml:space="preserve"> 的子智能体，所以 </w:t>
      </w:r>
      <w:r>
        <w:rPr>
          <w:rFonts w:ascii="Consolas" w:hAnsi="Consolas" w:eastAsia="Consolas"/>
          <w:color w:val="C0392B"/>
          <w:sz w:val="20"/>
        </w:rPr>
        <w:t>task</w:t>
      </w:r>
      <w:r>
        <w:rPr>
          <w:rFonts w:ascii="宋体" w:hAnsi="宋体" w:eastAsia="宋体"/>
          <w:sz w:val="21"/>
        </w:rPr>
        <w:t xml:space="preserve"> 工具开箱就能用（我是在第 4 章那趟运行里看到它自己派了个子任务才回头查证的，源码里 </w:t>
      </w:r>
      <w:r>
        <w:rPr>
          <w:rFonts w:ascii="Consolas" w:hAnsi="Consolas" w:eastAsia="Consolas"/>
          <w:color w:val="C0392B"/>
          <w:sz w:val="20"/>
        </w:rPr>
        <w:t>graph.py</w:t>
      </w:r>
      <w:r>
        <w:rPr>
          <w:rFonts w:ascii="宋体" w:hAnsi="宋体" w:eastAsia="宋体"/>
          <w:sz w:val="21"/>
        </w:rPr>
        <w:t xml:space="preserve"> 那句 </w:t>
      </w:r>
      <w:r>
        <w:rPr>
          <w:rFonts w:ascii="Consolas" w:hAnsi="Consolas" w:eastAsia="Consolas"/>
          <w:color w:val="C0392B"/>
          <w:sz w:val="20"/>
        </w:rPr>
        <w:t>inline_subagents.insert(0, general_purpose_spec)</w:t>
      </w:r>
      <w:r>
        <w:rPr>
          <w:rFonts w:ascii="宋体" w:hAnsi="宋体" w:eastAsia="宋体"/>
          <w:sz w:val="21"/>
        </w:rPr>
        <w:t xml:space="preserve"> 就是它）。想换成自己的子智能体，传 </w:t>
      </w:r>
      <w:r>
        <w:rPr>
          <w:rFonts w:ascii="Consolas" w:hAnsi="Consolas" w:eastAsia="Consolas"/>
          <w:color w:val="C0392B"/>
          <w:sz w:val="20"/>
        </w:rPr>
        <w:t>subagents=[...]</w:t>
      </w:r>
      <w:r>
        <w:rPr>
          <w:rFonts w:ascii="宋体" w:hAnsi="宋体" w:eastAsia="宋体"/>
          <w:sz w:val="21"/>
        </w:rPr>
        <w:t xml:space="preserve"> 即可。</w:t>
      </w:r>
    </w:p>
    <w:p w14:paraId="50F8F08A">
      <w:pPr>
        <w:pStyle w:val="5"/>
        <w:spacing w:before="200" w:after="80"/>
      </w:pPr>
      <w:bookmarkStart w:id="20" w:name="_Toc3409"/>
      <w:r>
        <w:rPr>
          <w:rFonts w:ascii="微软雅黑" w:hAnsi="微软雅黑" w:eastAsia="微软雅黑"/>
          <w:b/>
          <w:sz w:val="24"/>
        </w:rPr>
        <w:t>1.4 它进来时的两个默认</w:t>
      </w:r>
      <w:bookmarkEnd w:id="20"/>
    </w:p>
    <w:p w14:paraId="2E69E99C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没有身份。</w:t>
      </w:r>
      <w:r>
        <w:rPr>
          <w:rFonts w:ascii="宋体" w:hAnsi="宋体" w:eastAsia="宋体"/>
          <w:sz w:val="21"/>
        </w:rPr>
        <w:t xml:space="preserve"> 不给 </w:t>
      </w:r>
      <w:r>
        <w:rPr>
          <w:rFonts w:ascii="Consolas" w:hAnsi="Consolas" w:eastAsia="Consolas"/>
          <w:color w:val="C0392B"/>
          <w:sz w:val="20"/>
        </w:rPr>
        <w:t>system_prompt</w:t>
      </w:r>
      <w:r>
        <w:rPr>
          <w:rFonts w:ascii="宋体" w:hAnsi="宋体" w:eastAsia="宋体"/>
          <w:sz w:val="21"/>
        </w:rPr>
        <w:t xml:space="preserve"> 时，模型收到的系统提示词是空的。包里确实躺着一份默认提示词（</w:t>
      </w:r>
      <w:r>
        <w:rPr>
          <w:rFonts w:ascii="Consolas" w:hAnsi="Consolas" w:eastAsia="Consolas"/>
          <w:color w:val="C0392B"/>
          <w:sz w:val="20"/>
        </w:rPr>
        <w:t>You are a deep agent, an AI assistant that helps users accomplish tasks using tools...</w:t>
      </w:r>
      <w:r>
        <w:rPr>
          <w:rFonts w:ascii="宋体" w:hAnsi="宋体" w:eastAsia="宋体"/>
          <w:sz w:val="21"/>
        </w:rPr>
        <w:t>），但在我们这个情况下没被用上。于是模型手里只有一张工具清单，它会顺着这张清单给自己编一个身份。</w:t>
      </w:r>
    </w:p>
    <w:p w14:paraId="64AB6CE9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文件只在内存里。</w:t>
      </w:r>
      <w:r>
        <w:rPr>
          <w:rFonts w:ascii="宋体" w:hAnsi="宋体" w:eastAsia="宋体"/>
          <w:sz w:val="21"/>
        </w:rPr>
        <w:t xml:space="preserve"> 默认后端（</w:t>
      </w:r>
      <w:r>
        <w:rPr>
          <w:rFonts w:ascii="Consolas" w:hAnsi="Consolas" w:eastAsia="Consolas"/>
          <w:color w:val="C0392B"/>
          <w:sz w:val="20"/>
        </w:rPr>
        <w:t>StateBackend</w:t>
      </w:r>
      <w:r>
        <w:rPr>
          <w:rFonts w:ascii="宋体" w:hAnsi="宋体" w:eastAsia="宋体"/>
          <w:sz w:val="21"/>
        </w:rPr>
        <w:t xml:space="preserve">）把文件存在 agent 的内存里，会话一结束就没了。想让它落在磁盘上，得换成 </w:t>
      </w:r>
      <w:r>
        <w:rPr>
          <w:rFonts w:ascii="Consolas" w:hAnsi="Consolas" w:eastAsia="Consolas"/>
          <w:color w:val="C0392B"/>
          <w:sz w:val="20"/>
        </w:rPr>
        <w:t>FilesystemBackend</w:t>
      </w:r>
      <w:r>
        <w:rPr>
          <w:rFonts w:ascii="宋体" w:hAnsi="宋体" w:eastAsia="宋体"/>
          <w:sz w:val="21"/>
        </w:rPr>
        <w:t>。</w:t>
      </w:r>
    </w:p>
    <w:p w14:paraId="498A2C8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这两条都不是 bug，是它把选择权留给了我们。所以本章要拧两颗螺丝：给它身份，给它文件的去处。</w:t>
      </w:r>
    </w:p>
    <w:p w14:paraId="42588154">
      <w:pPr>
        <w:pStyle w:val="4"/>
        <w:spacing w:before="320" w:after="120"/>
      </w:pPr>
      <w:bookmarkStart w:id="21" w:name="_Toc27059"/>
      <w:r>
        <w:rPr>
          <w:rFonts w:ascii="微软雅黑" w:hAnsi="微软雅黑" w:eastAsia="微软雅黑"/>
          <w:b/>
          <w:sz w:val="28"/>
        </w:rPr>
        <w:t>二、程序介绍</w:t>
      </w:r>
      <w:bookmarkEnd w:id="21"/>
    </w:p>
    <w:p w14:paraId="01046342">
      <w:pPr>
        <w:pStyle w:val="5"/>
        <w:spacing w:before="200" w:after="80"/>
      </w:pPr>
      <w:bookmarkStart w:id="22" w:name="_Toc31598"/>
      <w:r>
        <w:rPr>
          <w:rFonts w:ascii="微软雅黑" w:hAnsi="微软雅黑" w:eastAsia="微软雅黑"/>
          <w:b/>
          <w:sz w:val="24"/>
        </w:rPr>
        <w:t>2.1 完整程序</w:t>
      </w:r>
      <w:bookmarkEnd w:id="22"/>
    </w:p>
    <w:p w14:paraId="29EDB89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新建 </w:t>
      </w:r>
      <w:r>
        <w:rPr>
          <w:rFonts w:ascii="Consolas" w:hAnsi="Consolas" w:eastAsia="Consolas"/>
          <w:color w:val="C0392B"/>
          <w:sz w:val="20"/>
        </w:rPr>
        <w:t>chapter02/minihermes.py</w:t>
      </w:r>
      <w:r>
        <w:rPr>
          <w:rFonts w:ascii="宋体" w:hAnsi="宋体" w:eastAsia="宋体"/>
          <w:sz w:val="21"/>
        </w:rPr>
        <w:t>，整份内容如下：</w:t>
      </w:r>
    </w:p>
    <w:p w14:paraId="0269002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minihermes.py —— 第 2 章：把 DeepAgent 装进第 1 章那个命令行CLI外壳</w:t>
      </w:r>
    </w:p>
    <w:p w14:paraId="0A522FD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pathlib import Path</w:t>
      </w:r>
    </w:p>
    <w:p w14:paraId="6EEECE8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35DD0A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dotenv import load_dotenv; load_dotenv()</w:t>
      </w:r>
    </w:p>
    <w:p w14:paraId="33B8039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langchain_core.messages import HumanMessage</w:t>
      </w:r>
    </w:p>
    <w:p w14:paraId="16E83A8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langchain_openai import ChatOpenAI</w:t>
      </w:r>
    </w:p>
    <w:p w14:paraId="16C887D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langgraph.checkpoint.memory import InMemorySaver</w:t>
      </w:r>
    </w:p>
    <w:p w14:paraId="7AB35E1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 import create_deep_agent</w:t>
      </w:r>
    </w:p>
    <w:p w14:paraId="3233076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deepagents.backends import FilesystemBackend</w:t>
      </w:r>
    </w:p>
    <w:p w14:paraId="4606839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336CC8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 = Path(__file__).resolve().parent.parent / "workspace"</w:t>
      </w:r>
    </w:p>
    <w:p w14:paraId="2F6CC5C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WORKSPACE.mkdir(exist_ok=True)</w:t>
      </w:r>
    </w:p>
    <w:p w14:paraId="43CC7AA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FC7B5B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model = ChatOpenAI(model="deepseek-v4-flash")</w:t>
      </w:r>
    </w:p>
    <w:p w14:paraId="0AC6EA5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agent = create_deep_agent(</w:t>
      </w:r>
    </w:p>
    <w:p w14:paraId="5EA331B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model=model,</w:t>
      </w:r>
    </w:p>
    <w:p w14:paraId="02A519E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system_prompt="你是 minihermes，用中文回答，回答简洁。",</w:t>
      </w:r>
    </w:p>
    <w:p w14:paraId="609158F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backend=FilesystemBackend(root_dir=str(WORKSPACE)),</w:t>
      </w:r>
    </w:p>
    <w:p w14:paraId="06B58DB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checkpointer=InMemorySaver(),</w:t>
      </w:r>
    </w:p>
    <w:p w14:paraId="6459ACA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1F7F88F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config = {"configurable": {"thread_id": "minihermes"}}</w:t>
      </w:r>
    </w:p>
    <w:p w14:paraId="204F44D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D74B7C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while (q := input("你 &gt; ")).strip() not in ("", "exit", "quit"):</w:t>
      </w:r>
    </w:p>
    <w:p w14:paraId="092A2C7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step in agent.stream({"messages": [HumanMessage(content=q)]}, config=config, stream_mode="updates"):</w:t>
      </w:r>
    </w:p>
    <w:p w14:paraId="5377260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update in step.values():</w:t>
      </w:r>
    </w:p>
    <w:p w14:paraId="104CFEE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for m in (update or {}).get("messages") or []:</w:t>
      </w:r>
    </w:p>
    <w:p w14:paraId="38C5A87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for tc in getattr(m, "tool_calls", None) or []:</w:t>
      </w:r>
    </w:p>
    <w:p w14:paraId="6A38964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→", tc["name"], str(tc["args"])[:90])</w:t>
      </w:r>
    </w:p>
    <w:p w14:paraId="43D3380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if type(m).__name__ == "ToolMessage":</w:t>
      </w:r>
    </w:p>
    <w:p w14:paraId="513576A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←", str(m.content).replace("\n", " ")[:90])</w:t>
      </w:r>
    </w:p>
    <w:p w14:paraId="65D529B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elif getattr(m, "content", ""):</w:t>
      </w:r>
    </w:p>
    <w:p w14:paraId="0C2DB21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print("minihermes &gt;", m.content, "\n")</w:t>
      </w:r>
    </w:p>
    <w:p w14:paraId="463188D7">
      <w:pPr>
        <w:pStyle w:val="5"/>
        <w:spacing w:before="200" w:after="80"/>
      </w:pPr>
      <w:bookmarkStart w:id="23" w:name="_Toc16905"/>
      <w:r>
        <w:rPr>
          <w:rFonts w:ascii="微软雅黑" w:hAnsi="微软雅黑" w:eastAsia="微软雅黑"/>
          <w:b/>
          <w:sz w:val="24"/>
        </w:rPr>
        <w:t>2.2 与第 1 章的差别</w:t>
      </w:r>
      <w:bookmarkEnd w:id="23"/>
    </w:p>
    <w:p w14:paraId="4C83D49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大的变化只有两处。</w:t>
      </w:r>
    </w:p>
    <w:p w14:paraId="2038C6B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第一，</w:t>
      </w:r>
      <w:r>
        <w:rPr>
          <w:rFonts w:ascii="Consolas" w:hAnsi="Consolas" w:eastAsia="Consolas"/>
          <w:color w:val="C0392B"/>
          <w:sz w:val="20"/>
        </w:rPr>
        <w:t>agent = create_deep_agent(...)</w:t>
      </w:r>
      <w:r>
        <w:rPr>
          <w:rFonts w:ascii="宋体" w:hAnsi="宋体" w:eastAsia="宋体"/>
          <w:sz w:val="21"/>
        </w:rPr>
        <w:t xml:space="preserve"> 取代了裸模型。第二，我们不再自己维护 </w:t>
      </w:r>
      <w:r>
        <w:rPr>
          <w:rFonts w:ascii="Consolas" w:hAnsi="Consolas" w:eastAsia="Consolas"/>
          <w:color w:val="C0392B"/>
          <w:sz w:val="20"/>
        </w:rPr>
        <w:t>history</w:t>
      </w:r>
      <w:r>
        <w:rPr>
          <w:rFonts w:ascii="宋体" w:hAnsi="宋体" w:eastAsia="宋体"/>
          <w:sz w:val="21"/>
        </w:rPr>
        <w:t>，改由 checkpointer 管（见 1.2）。</w:t>
      </w:r>
    </w:p>
    <w:p w14:paraId="310059A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剩下的都是外壳里的老东西：</w:t>
      </w:r>
      <w:r>
        <w:rPr>
          <w:rFonts w:ascii="Consolas" w:hAnsi="Consolas" w:eastAsia="Consolas"/>
          <w:color w:val="C0392B"/>
          <w:sz w:val="20"/>
        </w:rPr>
        <w:t>load_dotenv()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ChatOpenAI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while</w:t>
      </w:r>
      <w:r>
        <w:rPr>
          <w:rFonts w:ascii="宋体" w:hAnsi="宋体" w:eastAsia="宋体"/>
          <w:sz w:val="21"/>
        </w:rPr>
        <w:t xml:space="preserve"> 循环、</w:t>
      </w:r>
      <w:r>
        <w:rPr>
          <w:rFonts w:ascii="Consolas" w:hAnsi="Consolas" w:eastAsia="Consolas"/>
          <w:color w:val="C0392B"/>
          <w:sz w:val="20"/>
        </w:rPr>
        <w:t xml:space="preserve">你 &gt; </w:t>
      </w:r>
      <w:r>
        <w:rPr>
          <w:rFonts w:ascii="宋体" w:hAnsi="宋体" w:eastAsia="宋体"/>
          <w:sz w:val="21"/>
        </w:rPr>
        <w:t xml:space="preserve"> 提示符，一行没动。</w:t>
      </w:r>
    </w:p>
    <w:p w14:paraId="5E7B4127">
      <w:pPr>
        <w:pStyle w:val="5"/>
        <w:spacing w:before="200" w:after="80"/>
      </w:pPr>
      <w:bookmarkStart w:id="24" w:name="_Toc27011"/>
      <w:r>
        <w:rPr>
          <w:rFonts w:ascii="微软雅黑" w:hAnsi="微软雅黑" w:eastAsia="微软雅黑"/>
          <w:b/>
          <w:sz w:val="24"/>
        </w:rPr>
        <w:t>2.3 那几行 print 是干什么的</w:t>
      </w:r>
      <w:bookmarkEnd w:id="24"/>
    </w:p>
    <w:p w14:paraId="3E49C0C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程序里那段 </w:t>
      </w:r>
      <w:r>
        <w:rPr>
          <w:rFonts w:ascii="Consolas" w:hAnsi="Consolas" w:eastAsia="Consolas"/>
          <w:color w:val="C0392B"/>
          <w:sz w:val="20"/>
        </w:rPr>
        <w:t>print</w:t>
      </w:r>
      <w:r>
        <w:rPr>
          <w:rFonts w:ascii="宋体" w:hAnsi="宋体" w:eastAsia="宋体"/>
          <w:sz w:val="21"/>
        </w:rPr>
        <w:t xml:space="preserve"> 是我们自己加的：把每一次工具调用打印出来。不加这段，你只能看到它最后说的话，看不到它中间干了什么。</w:t>
      </w:r>
    </w:p>
    <w:p w14:paraId="7DFE9AA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它靠的是 </w:t>
      </w:r>
      <w:r>
        <w:rPr>
          <w:rFonts w:ascii="Consolas" w:hAnsi="Consolas" w:eastAsia="Consolas"/>
          <w:color w:val="C0392B"/>
          <w:sz w:val="20"/>
        </w:rPr>
        <w:t>stream_mode="updates"</w:t>
      </w:r>
      <w:r>
        <w:rPr>
          <w:rFonts w:ascii="宋体" w:hAnsi="宋体" w:eastAsia="宋体"/>
          <w:sz w:val="21"/>
        </w:rPr>
        <w:t xml:space="preserve">：agent 每走完一步就吐一块更新出来，我们逐块翻一遍，遇到 </w:t>
      </w:r>
      <w:r>
        <w:rPr>
          <w:rFonts w:ascii="Consolas" w:hAnsi="Consolas" w:eastAsia="Consolas"/>
          <w:color w:val="C0392B"/>
          <w:sz w:val="20"/>
        </w:rPr>
        <w:t>tool_calls</w:t>
      </w:r>
      <w:r>
        <w:rPr>
          <w:rFonts w:ascii="宋体" w:hAnsi="宋体" w:eastAsia="宋体"/>
          <w:sz w:val="21"/>
        </w:rPr>
        <w:t xml:space="preserve"> 就打印箭头和参数，遇到 </w:t>
      </w:r>
      <w:r>
        <w:rPr>
          <w:rFonts w:ascii="Consolas" w:hAnsi="Consolas" w:eastAsia="Consolas"/>
          <w:color w:val="C0392B"/>
          <w:sz w:val="20"/>
        </w:rPr>
        <w:t>ToolMessage</w:t>
      </w:r>
      <w:r>
        <w:rPr>
          <w:rFonts w:ascii="宋体" w:hAnsi="宋体" w:eastAsia="宋体"/>
          <w:sz w:val="21"/>
        </w:rPr>
        <w:t xml:space="preserve"> 就打印工具返回，剩下的是它说的话。这三行循环是本书的"透视眼"，后面几章调试全靠它。</w:t>
      </w:r>
    </w:p>
    <w:p w14:paraId="4B1DA800">
      <w:pPr>
        <w:pStyle w:val="5"/>
        <w:spacing w:before="200" w:after="80"/>
      </w:pPr>
      <w:bookmarkStart w:id="25" w:name="_Toc29986"/>
      <w:r>
        <w:rPr>
          <w:rFonts w:ascii="微软雅黑" w:hAnsi="微软雅黑" w:eastAsia="微软雅黑"/>
          <w:b/>
          <w:sz w:val="24"/>
        </w:rPr>
        <w:t>2.4 两颗螺丝</w:t>
      </w:r>
      <w:bookmarkEnd w:id="25"/>
    </w:p>
    <w:p w14:paraId="691C333A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第一颗：身份。</w:t>
      </w:r>
    </w:p>
    <w:p w14:paraId="107FA09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system_prompt="你是 minihermes，用中文回答，回答简洁。",</w:t>
      </w:r>
    </w:p>
    <w:p w14:paraId="54B2C46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你写进去什么，模型就收到什么（这里可以放心：我验过，25 个字符进去，25 个字符出来，没有在背后追加别的东西）。它决定了这个 agent 怎么说话、拿自己当什么。等到第 4 章讲技能时你会看到，有些本事更适合写在技能文件里按需加载，而不是一股脑塞进这里，那是后话。</w:t>
      </w:r>
    </w:p>
    <w:p w14:paraId="323B3AA6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第二颗：文件的去处。</w:t>
      </w:r>
    </w:p>
    <w:p w14:paraId="7FE3469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deepagents.backends import FilesystemBackend</w:t>
      </w:r>
    </w:p>
    <w:p w14:paraId="6BBA691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backend = FilesystemBackend(root_dir=str(WORKSPACE))</w:t>
      </w:r>
    </w:p>
    <w:p w14:paraId="3D616D11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root_dir</w:t>
      </w:r>
      <w:r>
        <w:rPr>
          <w:rFonts w:ascii="宋体" w:hAnsi="宋体" w:eastAsia="宋体"/>
          <w:sz w:val="21"/>
        </w:rPr>
        <w:t xml:space="preserve"> 指向项目根目录下的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。它同时是一道边界：agent 眼里的 </w:t>
      </w:r>
      <w:r>
        <w:rPr>
          <w:rFonts w:ascii="Consolas" w:hAnsi="Consolas" w:eastAsia="Consolas"/>
          <w:color w:val="C0392B"/>
          <w:sz w:val="20"/>
        </w:rPr>
        <w:t>/</w:t>
      </w:r>
      <w:r>
        <w:rPr>
          <w:rFonts w:ascii="宋体" w:hAnsi="宋体" w:eastAsia="宋体"/>
          <w:sz w:val="21"/>
        </w:rPr>
        <w:t xml:space="preserve"> 就是这个目录，出不了这个院子。</w:t>
      </w:r>
    </w:p>
    <w:p w14:paraId="4636A409">
      <w:pPr>
        <w:pStyle w:val="4"/>
        <w:spacing w:before="320" w:after="120"/>
      </w:pPr>
      <w:bookmarkStart w:id="26" w:name="_Toc12372"/>
      <w:r>
        <w:rPr>
          <w:rFonts w:ascii="微软雅黑" w:hAnsi="微软雅黑" w:eastAsia="微软雅黑"/>
          <w:b/>
          <w:sz w:val="28"/>
        </w:rPr>
        <w:t>三、运行过程</w:t>
      </w:r>
      <w:bookmarkEnd w:id="26"/>
    </w:p>
    <w:p w14:paraId="13B98DC1">
      <w:pPr>
        <w:pStyle w:val="5"/>
        <w:spacing w:before="200" w:after="80"/>
      </w:pPr>
      <w:bookmarkStart w:id="27" w:name="_Toc30722"/>
      <w:r>
        <w:rPr>
          <w:rFonts w:ascii="微软雅黑" w:hAnsi="微软雅黑" w:eastAsia="微软雅黑"/>
          <w:b/>
          <w:sz w:val="24"/>
        </w:rPr>
        <w:t>3.1 环境准备</w:t>
      </w:r>
      <w:bookmarkEnd w:id="27"/>
    </w:p>
    <w:p w14:paraId="1A454E6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本章不需要装新依赖，第 1 章那套环境直接用：</w:t>
      </w:r>
    </w:p>
    <w:p w14:paraId="592BCFE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cd ~/deepagent-course</w:t>
      </w:r>
    </w:p>
    <w:p w14:paraId="587DFAF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sync                                     # 若是新克隆的仓库，先还原环境</w:t>
      </w:r>
    </w:p>
    <w:p w14:paraId="51CACE4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ls .env                                     # 确认 .env 还在（里面是 Key 和模型名）</w:t>
      </w:r>
    </w:p>
    <w:p w14:paraId="2EB5806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python chapter02/minihermes.py       # 能起来就说明环境没问题</w:t>
      </w:r>
    </w:p>
    <w:p w14:paraId="4B035D94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 目录不用手动建，程序里那两行 </w:t>
      </w:r>
      <w:r>
        <w:rPr>
          <w:rFonts w:ascii="Consolas" w:hAnsi="Consolas" w:eastAsia="Consolas"/>
          <w:color w:val="C0392B"/>
          <w:sz w:val="20"/>
        </w:rPr>
        <w:t>WORKSPACE.mkdir(exist_ok=True)</w:t>
      </w:r>
      <w:r>
        <w:rPr>
          <w:rFonts w:ascii="宋体" w:hAnsi="宋体" w:eastAsia="宋体"/>
          <w:sz w:val="21"/>
        </w:rPr>
        <w:t xml:space="preserve"> 会处理。</w:t>
      </w:r>
    </w:p>
    <w:p w14:paraId="6371FAF8">
      <w:pPr>
        <w:pStyle w:val="5"/>
        <w:spacing w:before="200" w:after="80"/>
      </w:pPr>
      <w:bookmarkStart w:id="28" w:name="_Toc15062"/>
      <w:r>
        <w:rPr>
          <w:rFonts w:ascii="微软雅黑" w:hAnsi="微软雅黑" w:eastAsia="微软雅黑"/>
          <w:b/>
          <w:sz w:val="24"/>
        </w:rPr>
        <w:t>3.2 第一次跑：把两颗螺丝都松开</w:t>
      </w:r>
      <w:bookmarkEnd w:id="28"/>
    </w:p>
    <w:p w14:paraId="096485E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先不加 </w:t>
      </w:r>
      <w:r>
        <w:rPr>
          <w:rFonts w:ascii="Consolas" w:hAnsi="Consolas" w:eastAsia="Consolas"/>
          <w:color w:val="C0392B"/>
          <w:sz w:val="20"/>
        </w:rPr>
        <w:t>system_prompt</w:t>
      </w:r>
      <w:r>
        <w:rPr>
          <w:rFonts w:ascii="宋体" w:hAnsi="宋体" w:eastAsia="宋体"/>
          <w:sz w:val="21"/>
        </w:rPr>
        <w:t xml:space="preserve">，也不指定 </w:t>
      </w:r>
      <w:r>
        <w:rPr>
          <w:rFonts w:ascii="Consolas" w:hAnsi="Consolas" w:eastAsia="Consolas"/>
          <w:color w:val="C0392B"/>
          <w:sz w:val="20"/>
        </w:rPr>
        <w:t>backend</w:t>
      </w:r>
      <w:r>
        <w:rPr>
          <w:rFonts w:ascii="宋体" w:hAnsi="宋体" w:eastAsia="宋体"/>
          <w:sz w:val="21"/>
        </w:rPr>
        <w:t>，就是最光秃秃的一个 agent：</w:t>
      </w:r>
    </w:p>
    <w:p w14:paraId="32F570C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agent = create_deep_agent(model=model, checkpointer=InMemorySaver())</w:t>
      </w:r>
    </w:p>
    <w:p w14:paraId="66E7E67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问它一句：</w:t>
      </w:r>
    </w:p>
    <w:p w14:paraId="428C379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你好，用一句话介绍你自己</w:t>
      </w:r>
    </w:p>
    <w:p w14:paraId="5156FE1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你好！我是一个 AI 助手，可以帮你查资料、读代码、写文件、跑搜索，处理各种综合性的任务。</w:t>
      </w:r>
    </w:p>
    <w:p w14:paraId="005584C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它说自己是"一个 AI 助手"，能干的事情一口气报了一串：查资料、读代码、写文件、跑搜索。这不是我们告诉它的，是它从工具清单里猜出来的。为确认这件事，我把模型实际收到的系统提示词打出来看了一眼：</w:t>
      </w:r>
    </w:p>
    <w:p w14:paraId="31EF75C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=== 系统提示词：0 字符 ===</w:t>
      </w:r>
    </w:p>
    <w:p w14:paraId="75479744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空的。</w:t>
      </w:r>
      <w:r>
        <w:rPr>
          <w:rFonts w:ascii="宋体" w:hAnsi="宋体" w:eastAsia="宋体"/>
          <w:sz w:val="21"/>
        </w:rPr>
        <w:t xml:space="preserve"> 一个字的身份说明都没有。模型手里只有一张工具清单，身份全靠它自己编。</w:t>
      </w:r>
    </w:p>
    <w:p w14:paraId="07837BA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这里还有个更值得记的细节：同一个程序、同一份空提示词，</w:t>
      </w:r>
      <w:r>
        <w:rPr>
          <w:rFonts w:ascii="宋体" w:hAnsi="宋体" w:eastAsia="宋体"/>
          <w:b/>
          <w:sz w:val="21"/>
        </w:rPr>
        <w:t>它每次给自己编的名号都不一样</w:t>
      </w:r>
      <w:r>
        <w:rPr>
          <w:rFonts w:ascii="宋体" w:hAnsi="宋体" w:eastAsia="宋体"/>
          <w:sz w:val="21"/>
        </w:rPr>
        <w:t>。我这边见过"我是一个 AI 助手"，也见过它张口就说"我是 Claude，由 Anthropic 开发的 AI 助手"。注意，喂进去的明明是 DeepSeek。一个模型对自己是谁这件事，就是这么不可靠。</w:t>
      </w:r>
    </w:p>
    <w:p w14:paraId="4C8AE9B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再让它干点活：</w:t>
      </w:r>
    </w:p>
    <w:p w14:paraId="00A8FF2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把"搭建一个个人博客"拆成三步，写进 plan.md</w:t>
      </w:r>
    </w:p>
    <w:p w14:paraId="6EE1780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ls {'path': '/'}</w:t>
      </w:r>
    </w:p>
    <w:p w14:paraId="4878935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No files found</w:t>
      </w:r>
    </w:p>
    <w:p w14:paraId="2C6A251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write_file {'file_path': '/plan.md', 'content': '# 搭建个人博客计划\n\n## 第一步：选型与本地搭建\n确定技...</w:t>
      </w:r>
    </w:p>
    <w:p w14:paraId="3402B39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Updated file /plan.md</w:t>
      </w:r>
    </w:p>
    <w:p w14:paraId="3F6519A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已写入 `/plan.md`，三步为：选型与本地搭建 → 内容与样式定制 → 部署与上线。</w:t>
      </w:r>
    </w:p>
    <w:p w14:paraId="53425E8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938EC6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（注：根目录原本是空的，如需放到别的路径告诉我即可。）</w:t>
      </w:r>
    </w:p>
    <w:p w14:paraId="3CFB975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它自己调了 </w:t>
      </w:r>
      <w:r>
        <w:rPr>
          <w:rFonts w:ascii="Consolas" w:hAnsi="Consolas" w:eastAsia="Consolas"/>
          <w:color w:val="C0392B"/>
          <w:sz w:val="20"/>
        </w:rPr>
        <w:t>write_file</w:t>
      </w:r>
      <w:r>
        <w:rPr>
          <w:rFonts w:ascii="宋体" w:hAnsi="宋体" w:eastAsia="宋体"/>
          <w:sz w:val="21"/>
        </w:rPr>
        <w:t xml:space="preserve">，写了一份像模像样的计划，还顺带告诉你一句"根目录原本是空的"。（另一次跑的时候它更谨慎，挨个试了 </w:t>
      </w:r>
      <w:r>
        <w:rPr>
          <w:rFonts w:ascii="Consolas" w:hAnsi="Consolas" w:eastAsia="Consolas"/>
          <w:color w:val="C0392B"/>
          <w:sz w:val="20"/>
        </w:rPr>
        <w:t>/tmp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/home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/workspace</w:t>
      </w:r>
      <w:r>
        <w:rPr>
          <w:rFonts w:ascii="宋体" w:hAnsi="宋体" w:eastAsia="宋体"/>
          <w:sz w:val="21"/>
        </w:rPr>
        <w:t xml:space="preserve"> 这些像工作目录的路径，全被挡回来才动手。</w:t>
      </w:r>
      <w:r>
        <w:rPr>
          <w:rFonts w:ascii="宋体" w:hAnsi="宋体" w:eastAsia="宋体"/>
          <w:b/>
          <w:sz w:val="21"/>
        </w:rPr>
        <w:t>这种摸索不用你教，是它自己会的。</w:t>
      </w:r>
      <w:r>
        <w:rPr>
          <w:rFonts w:ascii="宋体" w:hAnsi="宋体" w:eastAsia="宋体"/>
          <w:sz w:val="21"/>
        </w:rPr>
        <w:t>）</w:t>
      </w:r>
    </w:p>
    <w:p w14:paraId="6085B89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但如果你去项目目录里翻，会发现</w:t>
      </w:r>
      <w:r>
        <w:rPr>
          <w:rFonts w:ascii="宋体" w:hAnsi="宋体" w:eastAsia="宋体"/>
          <w:b/>
          <w:sz w:val="21"/>
        </w:rPr>
        <w:t>磁盘上什么都没有</w:t>
      </w:r>
      <w:r>
        <w:rPr>
          <w:rFonts w:ascii="宋体" w:hAnsi="宋体" w:eastAsia="宋体"/>
          <w:sz w:val="21"/>
        </w:rPr>
        <w:t>。文件存在 agent 的内存里，会话一结束就没了。</w:t>
      </w:r>
    </w:p>
    <w:p w14:paraId="4701B2B3">
      <w:pPr>
        <w:pStyle w:val="5"/>
        <w:spacing w:before="200" w:after="80"/>
      </w:pPr>
      <w:bookmarkStart w:id="29" w:name="_Toc21423"/>
      <w:r>
        <w:rPr>
          <w:rFonts w:ascii="微软雅黑" w:hAnsi="微软雅黑" w:eastAsia="微软雅黑"/>
          <w:b/>
          <w:sz w:val="24"/>
        </w:rPr>
        <w:t>3.3 加上第一颗螺丝：身份</w:t>
      </w:r>
      <w:bookmarkEnd w:id="29"/>
    </w:p>
    <w:p w14:paraId="0779E80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给它一句 </w:t>
      </w:r>
      <w:r>
        <w:rPr>
          <w:rFonts w:ascii="Consolas" w:hAnsi="Consolas" w:eastAsia="Consolas"/>
          <w:color w:val="C0392B"/>
          <w:sz w:val="20"/>
        </w:rPr>
        <w:t>system_prompt</w:t>
      </w:r>
      <w:r>
        <w:rPr>
          <w:rFonts w:ascii="宋体" w:hAnsi="宋体" w:eastAsia="宋体"/>
          <w:sz w:val="21"/>
        </w:rPr>
        <w:t>，它立刻换了自我介绍：</w:t>
      </w:r>
    </w:p>
    <w:p w14:paraId="39CB4FC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你好，用一句话介绍你自己</w:t>
      </w:r>
    </w:p>
    <w:p w14:paraId="15BEFB2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你好！我是 minihermes，一个可以读写文件、搜索代码、帮你完成各类文件操作任务的 AI 助手。</w:t>
      </w:r>
    </w:p>
    <w:p w14:paraId="5674DD0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同一句提问，回答完全不同。这就是系统提示词的分量。</w:t>
      </w:r>
    </w:p>
    <w:p w14:paraId="511C738E">
      <w:pPr>
        <w:pStyle w:val="5"/>
        <w:spacing w:before="200" w:after="80"/>
      </w:pPr>
      <w:bookmarkStart w:id="30" w:name="_Toc6234"/>
      <w:r>
        <w:rPr>
          <w:rFonts w:ascii="微软雅黑" w:hAnsi="微软雅黑" w:eastAsia="微软雅黑"/>
          <w:b/>
          <w:sz w:val="24"/>
        </w:rPr>
        <w:t>3.4 加上第二颗螺丝：文件落盘</w:t>
      </w:r>
      <w:bookmarkEnd w:id="30"/>
    </w:p>
    <w:p w14:paraId="6AB6C13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把 </w:t>
      </w:r>
      <w:r>
        <w:rPr>
          <w:rFonts w:ascii="Consolas" w:hAnsi="Consolas" w:eastAsia="Consolas"/>
          <w:color w:val="C0392B"/>
          <w:sz w:val="20"/>
        </w:rPr>
        <w:t>backend=FilesystemBackend(root_dir=str(WORKSPACE))</w:t>
      </w:r>
      <w:r>
        <w:rPr>
          <w:rFonts w:ascii="宋体" w:hAnsi="宋体" w:eastAsia="宋体"/>
          <w:sz w:val="21"/>
        </w:rPr>
        <w:t xml:space="preserve"> 也加上，同一个任务再跑一遍。这次 </w:t>
      </w:r>
      <w:r>
        <w:rPr>
          <w:rFonts w:ascii="Consolas" w:hAnsi="Consolas" w:eastAsia="Consolas"/>
          <w:color w:val="C0392B"/>
          <w:sz w:val="20"/>
        </w:rPr>
        <w:t>workspace/plan.md</w:t>
      </w:r>
      <w:r>
        <w:rPr>
          <w:rFonts w:ascii="宋体" w:hAnsi="宋体" w:eastAsia="宋体"/>
          <w:sz w:val="21"/>
        </w:rPr>
        <w:t xml:space="preserve"> 真的出现在磁盘上了：</w:t>
      </w:r>
    </w:p>
    <w:p w14:paraId="5C2AD42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$ ls workspace &amp;&amp; cat workspace/plan.md</w:t>
      </w:r>
    </w:p>
    <w:p w14:paraId="1CE43CE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plan.md</w:t>
      </w:r>
    </w:p>
    <w:p w14:paraId="66E9158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搭建个人博客计划</w:t>
      </w:r>
    </w:p>
    <w:p w14:paraId="7B84560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83293A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第一步：选型与本地搭建</w:t>
      </w:r>
    </w:p>
    <w:p w14:paraId="2896DF7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确定技术方案（如 Hugo / Hexo / Next.js），初始化项目，在本地跑通第一个页面。</w:t>
      </w:r>
    </w:p>
    <w:p w14:paraId="56886E8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324925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第二步：内容与样式定制</w:t>
      </w:r>
    </w:p>
    <w:p w14:paraId="36C2E4F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撰写文章、配置分类与标签，挑选并调整主题样式，加上关于页与联系方式。</w:t>
      </w:r>
    </w:p>
    <w:p w14:paraId="0BB04F9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D79D3F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第三步：部署与上线</w:t>
      </w:r>
    </w:p>
    <w:p w14:paraId="4800997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绑定域名、配置 HTTPS，部署到 GitHub Pages / Vercel 等平台，并接入统计与评论。</w:t>
      </w:r>
    </w:p>
    <w:p w14:paraId="4E248EDE">
      <w:pPr>
        <w:jc w:val="center"/>
      </w:pPr>
      <w:r>
        <w:drawing>
          <wp:inline distT="0" distB="0" distL="114300" distR="114300">
            <wp:extent cx="5579745" cy="21316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4FB7">
      <w:pPr>
        <w:spacing w:after="160"/>
      </w:pPr>
      <w:r>
        <w:rPr>
          <w:rFonts w:ascii="宋体" w:hAnsi="宋体" w:eastAsia="宋体"/>
          <w:i/>
          <w:sz w:val="19"/>
        </w:rPr>
        <w:t xml:space="preserve">这张是 git bash 窗口里的原样截图。开头那句自我介绍就是 3.3 节的效果；中间的 </w:t>
      </w:r>
      <w:r>
        <w:rPr>
          <w:rFonts w:ascii="Consolas" w:hAnsi="Consolas" w:eastAsia="Consolas"/>
          <w:i/>
          <w:color w:val="C0392B"/>
          <w:sz w:val="18"/>
        </w:rPr>
        <w:t>→ ls</w:t>
      </w:r>
      <w:r>
        <w:rPr>
          <w:rFonts w:ascii="宋体" w:hAnsi="宋体" w:eastAsia="宋体"/>
          <w:i/>
          <w:sz w:val="19"/>
        </w:rPr>
        <w:t>／</w:t>
      </w:r>
      <w:r>
        <w:rPr>
          <w:rFonts w:ascii="Consolas" w:hAnsi="Consolas" w:eastAsia="Consolas"/>
          <w:i/>
          <w:color w:val="C0392B"/>
          <w:sz w:val="18"/>
        </w:rPr>
        <w:t>→ read_file</w:t>
      </w:r>
      <w:r>
        <w:rPr>
          <w:rFonts w:ascii="宋体" w:hAnsi="宋体" w:eastAsia="宋体"/>
          <w:i/>
          <w:sz w:val="19"/>
        </w:rPr>
        <w:t xml:space="preserve"> 是它调用工具的痕迹（这趟它发现 </w:t>
      </w:r>
      <w:r>
        <w:rPr>
          <w:rFonts w:ascii="Consolas" w:hAnsi="Consolas" w:eastAsia="Consolas"/>
          <w:i/>
          <w:color w:val="C0392B"/>
          <w:sz w:val="18"/>
        </w:rPr>
        <w:t>plan.md</w:t>
      </w:r>
      <w:r>
        <w:rPr>
          <w:rFonts w:ascii="宋体" w:hAnsi="宋体" w:eastAsia="宋体"/>
          <w:i/>
          <w:sz w:val="19"/>
        </w:rPr>
        <w:t xml:space="preserve"> 已经在了，直接读出来核对），</w:t>
      </w:r>
      <w:r>
        <w:rPr>
          <w:rFonts w:ascii="Consolas" w:hAnsi="Consolas" w:eastAsia="Consolas"/>
          <w:i/>
          <w:color w:val="C0392B"/>
          <w:sz w:val="18"/>
        </w:rPr>
        <w:t>← @@ lines 1-10 of 10 @@</w:t>
      </w:r>
      <w:r>
        <w:rPr>
          <w:rFonts w:ascii="宋体" w:hAnsi="宋体" w:eastAsia="宋体"/>
          <w:i/>
          <w:sz w:val="19"/>
        </w:rPr>
        <w:t xml:space="preserve"> 是工具回话；最后两行是敲 </w:t>
      </w:r>
      <w:r>
        <w:rPr>
          <w:rFonts w:ascii="Consolas" w:hAnsi="Consolas" w:eastAsia="Consolas"/>
          <w:i/>
          <w:color w:val="C0392B"/>
          <w:sz w:val="18"/>
        </w:rPr>
        <w:t>ls workspace &amp;&amp; wc -c workspace/plan.md</w:t>
      </w:r>
      <w:r>
        <w:rPr>
          <w:rFonts w:ascii="宋体" w:hAnsi="宋体" w:eastAsia="宋体"/>
          <w:i/>
          <w:sz w:val="19"/>
        </w:rPr>
        <w:t>，证明文件真的落在磁盘上（458 字节）。</w:t>
      </w:r>
    </w:p>
    <w:p w14:paraId="1A6C53F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 1 章结尾我说过它会第一次在磁盘上留下东西，现在兑现了。</w:t>
      </w:r>
    </w:p>
    <w:p w14:paraId="4F80E93A">
      <w:pPr>
        <w:pStyle w:val="5"/>
        <w:spacing w:before="200" w:after="80"/>
      </w:pPr>
      <w:bookmarkStart w:id="31" w:name="_Toc17188"/>
      <w:r>
        <w:rPr>
          <w:rFonts w:ascii="微软雅黑" w:hAnsi="微软雅黑" w:eastAsia="微软雅黑"/>
          <w:b/>
          <w:sz w:val="24"/>
        </w:rPr>
        <w:t>3.5 一次多步任务的实录</w:t>
      </w:r>
      <w:bookmarkEnd w:id="31"/>
    </w:p>
    <w:p w14:paraId="283D1E1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不写工具照样能干活。给它一个三步任务：</w:t>
      </w:r>
    </w:p>
    <w:p w14:paraId="6FF7E67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分三步做：先看工作目录里有什么文件，再写一份 notes.md 记录你的观察，最后用一句话总结。</w:t>
      </w:r>
    </w:p>
    <w:p w14:paraId="77172BC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ls {'path': '/'}</w:t>
      </w:r>
    </w:p>
    <w:p w14:paraId="00C6855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ls {'path': '/workspace'}</w:t>
      </w:r>
    </w:p>
    <w:p w14:paraId="74483D9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我先看看目录。</w:t>
      </w:r>
    </w:p>
    <w:p w14:paraId="5033714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D66904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Error: Path '/workspace': path_not_found</w:t>
      </w:r>
    </w:p>
    <w:p w14:paraId="77E1304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['/plan.md']</w:t>
      </w:r>
    </w:p>
    <w:p w14:paraId="53D624A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read_file {'file_path': '/plan.md'}</w:t>
      </w:r>
    </w:p>
    <w:p w14:paraId="142D9CD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@@ lines 1-12 of 12 @@ # 搭建一个个人博客  ## 三步计划  ### 第一步：选型与准备 确定定位与内容方向...</w:t>
      </w:r>
    </w:p>
    <w:p w14:paraId="6499620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write_file {'file_path': '/notes.md', 'content': '# 观察记录\n\n## 工作目录内容\n- 目录只有 1 个文件：`plan.md`（共 12 行）</w:t>
      </w:r>
    </w:p>
    <w:p w14:paraId="63700C0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Updated file /notes.md</w:t>
      </w:r>
    </w:p>
    <w:p w14:paraId="1116473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工作目录只有 `/plan.md`，内容是一个"搭建个人博客"的三步计划（选型准备 → 搭建部署 → 写作维护），我已把观察写入 `/notes.md`。</w:t>
      </w:r>
    </w:p>
    <w:p w14:paraId="68323AE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看那几行 </w:t>
      </w:r>
      <w:r>
        <w:rPr>
          <w:rFonts w:ascii="Consolas" w:hAnsi="Consolas" w:eastAsia="Consolas"/>
          <w:color w:val="C0392B"/>
          <w:sz w:val="20"/>
        </w:rPr>
        <w:t>→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←</w:t>
      </w:r>
      <w:r>
        <w:rPr>
          <w:rFonts w:ascii="宋体" w:hAnsi="宋体" w:eastAsia="宋体"/>
          <w:sz w:val="21"/>
        </w:rPr>
        <w:t xml:space="preserve">：它先列目录（还顺手试了一下 </w:t>
      </w:r>
      <w:r>
        <w:rPr>
          <w:rFonts w:ascii="Consolas" w:hAnsi="Consolas" w:eastAsia="Consolas"/>
          <w:color w:val="C0392B"/>
          <w:sz w:val="20"/>
        </w:rPr>
        <w:t>/workspace</w:t>
      </w:r>
      <w:r>
        <w:rPr>
          <w:rFonts w:ascii="宋体" w:hAnsi="宋体" w:eastAsia="宋体"/>
          <w:sz w:val="21"/>
        </w:rPr>
        <w:t xml:space="preserve">，撞了个 </w:t>
      </w:r>
      <w:r>
        <w:rPr>
          <w:rFonts w:ascii="Consolas" w:hAnsi="Consolas" w:eastAsia="Consolas"/>
          <w:color w:val="C0392B"/>
          <w:sz w:val="20"/>
        </w:rPr>
        <w:t>path_not_found</w:t>
      </w:r>
      <w:r>
        <w:rPr>
          <w:rFonts w:ascii="宋体" w:hAnsi="宋体" w:eastAsia="宋体"/>
          <w:sz w:val="21"/>
        </w:rPr>
        <w:t xml:space="preserve">），读到 </w:t>
      </w:r>
      <w:r>
        <w:rPr>
          <w:rFonts w:ascii="Consolas" w:hAnsi="Consolas" w:eastAsia="Consolas"/>
          <w:color w:val="C0392B"/>
          <w:sz w:val="20"/>
        </w:rPr>
        <w:t>plan.md</w:t>
      </w:r>
      <w:r>
        <w:rPr>
          <w:rFonts w:ascii="宋体" w:hAnsi="宋体" w:eastAsia="宋体"/>
          <w:sz w:val="21"/>
        </w:rPr>
        <w:t xml:space="preserve"> 又打开看了一遍，然后才动笔。那句"我先看看目录"是它自己加的说明，嫌它啰嗦的话，第 4 章会给系统提示词补一句把它管住。</w:t>
      </w:r>
    </w:p>
    <w:p w14:paraId="43C98262">
      <w:pPr>
        <w:pStyle w:val="4"/>
        <w:spacing w:before="320" w:after="120"/>
      </w:pPr>
      <w:bookmarkStart w:id="32" w:name="_Toc9491"/>
      <w:r>
        <w:rPr>
          <w:rFonts w:ascii="微软雅黑" w:hAnsi="微软雅黑" w:eastAsia="微软雅黑"/>
          <w:b/>
          <w:sz w:val="28"/>
        </w:rPr>
        <w:t>四、本章小结</w:t>
      </w:r>
      <w:bookmarkEnd w:id="32"/>
    </w:p>
    <w:p w14:paraId="2D04BB1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这一章我们做成的事：把 DeepAgent 装进了第 1 章的外壳，一行 </w:t>
      </w:r>
      <w:r>
        <w:rPr>
          <w:rFonts w:ascii="Consolas" w:hAnsi="Consolas" w:eastAsia="Consolas"/>
          <w:color w:val="C0392B"/>
          <w:sz w:val="20"/>
        </w:rPr>
        <w:t>create_deep_agent(...)</w:t>
      </w:r>
      <w:r>
        <w:rPr>
          <w:rFonts w:ascii="宋体" w:hAnsi="宋体" w:eastAsia="宋体"/>
          <w:sz w:val="21"/>
        </w:rPr>
        <w:t xml:space="preserve"> 就够；拧了身份和文件去处两颗螺丝；看着它自己用 </w:t>
      </w:r>
      <w:r>
        <w:rPr>
          <w:rFonts w:ascii="Consolas" w:hAnsi="Consolas" w:eastAsia="Consolas"/>
          <w:color w:val="C0392B"/>
          <w:sz w:val="20"/>
        </w:rPr>
        <w:t>ls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read_file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write_file</w:t>
      </w:r>
      <w:r>
        <w:rPr>
          <w:rFonts w:ascii="宋体" w:hAnsi="宋体" w:eastAsia="宋体"/>
          <w:sz w:val="21"/>
        </w:rPr>
        <w:t xml:space="preserve"> 完成了多步任务。</w:t>
      </w:r>
    </w:p>
    <w:p w14:paraId="2B233B6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还有一件事定下来：它现在有七个文件工具，但和我们自己的程序一样，出不了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 这个院子。</w:t>
      </w:r>
    </w:p>
    <w:p w14:paraId="286B486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下一章给它装上网的能力。搜索按你机器上能跑通的方案来（我这边实测过 DuckDuckGo 连不上，得换一条路），抓到网页正文之后，让它自己去查资料、写报告。</w:t>
      </w:r>
    </w:p>
    <w:p w14:paraId="510FDB07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Harness 视角</w:t>
      </w:r>
      <w:r>
        <w:rPr>
          <w:rFonts w:ascii="宋体" w:hAnsi="宋体" w:eastAsia="宋体"/>
          <w:sz w:val="21"/>
        </w:rPr>
        <w:t xml:space="preserve">：这一章添的是一整层中间件。第 1 章里"替它记着前情"这件事，现在交给 </w:t>
      </w:r>
      <w:r>
        <w:rPr>
          <w:rFonts w:ascii="Consolas" w:hAnsi="Consolas" w:eastAsia="Consolas"/>
          <w:color w:val="C0392B"/>
          <w:sz w:val="20"/>
        </w:rPr>
        <w:t>checkpointer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color w:val="C0392B"/>
          <w:sz w:val="20"/>
        </w:rPr>
        <w:t>thread_id</w:t>
      </w:r>
      <w:r>
        <w:rPr>
          <w:rFonts w:ascii="宋体" w:hAnsi="宋体" w:eastAsia="宋体"/>
          <w:sz w:val="21"/>
        </w:rPr>
        <w:t xml:space="preserve"> 就是它记账的户头；模型每轮能看到的系统提示词、能调用的七个文件工具、以及能走到哪儿的边界（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 这个院子），也全由这一层说了算。第 2 章的 32 行和第 1 章的 10 行比，只多了两处：一行把图装进来，一行把记事本挂上。外壳没动，换掉的是壳里的骨架。</w:t>
      </w:r>
    </w:p>
    <w:p w14:paraId="3378C290">
      <w:r>
        <w:br w:type="page"/>
      </w:r>
    </w:p>
    <w:p w14:paraId="4945AC15">
      <w:pPr>
        <w:pStyle w:val="3"/>
        <w:spacing w:before="200" w:after="360"/>
        <w:jc w:val="center"/>
      </w:pPr>
      <w:bookmarkStart w:id="33" w:name="_Toc12878"/>
      <w:r>
        <w:rPr>
          <w:rFonts w:ascii="微软雅黑" w:hAnsi="微软雅黑" w:eastAsia="微软雅黑"/>
          <w:b/>
          <w:sz w:val="40"/>
        </w:rPr>
        <w:t>第 3 章 工具调用：给智能体接入联网能力</w:t>
      </w:r>
      <w:bookmarkEnd w:id="33"/>
    </w:p>
    <w:p w14:paraId="7473769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到第 2 章为止，minihermes 是个住在自己院子里的聪明人：它会读写文件，会自己琢磨步骤，但院墙外面的事它一概不知道。你问它一件近来的事，它只有两个选择，说不知道，或者凭记忆编一个。这一章给它装两只手，让它能出去找。</w:t>
      </w:r>
    </w:p>
    <w:p w14:paraId="222625A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本章手写两个工具：</w:t>
      </w:r>
      <w:r>
        <w:rPr>
          <w:rFonts w:ascii="Consolas" w:hAnsi="Consolas" w:eastAsia="Consolas"/>
          <w:color w:val="C0392B"/>
          <w:sz w:val="20"/>
        </w:rPr>
        <w:t>web_search</w:t>
      </w:r>
      <w:r>
        <w:rPr>
          <w:rFonts w:ascii="宋体" w:hAnsi="宋体" w:eastAsia="宋体"/>
          <w:sz w:val="21"/>
        </w:rPr>
        <w:t xml:space="preserve">（用浏览器搜网页）和 </w:t>
      </w:r>
      <w:r>
        <w:rPr>
          <w:rFonts w:ascii="Consolas" w:hAnsi="Consolas" w:eastAsia="Consolas"/>
          <w:color w:val="C0392B"/>
          <w:sz w:val="20"/>
        </w:rPr>
        <w:t>fetch_url</w:t>
      </w:r>
      <w:r>
        <w:rPr>
          <w:rFonts w:ascii="宋体" w:hAnsi="宋体" w:eastAsia="宋体"/>
          <w:sz w:val="21"/>
        </w:rPr>
        <w:t>（读网页正文），都是纯 Python，不要任何搜索服务的 Key，也不碰 Node.js 工具链。学完你应该能自己给智能体添工具，并且明白四件事：工具就是一个普通函数、docstring 是写给模型的说明书、工具返回的东西要算进上下文预算、工具失败时要返回能读懂的话而不是抛异常。最后我们会看着它独立查完一轮资料，写出一份带来源的报告。</w:t>
      </w:r>
    </w:p>
    <w:p w14:paraId="25AD19B7">
      <w:pPr>
        <w:pStyle w:val="4"/>
        <w:spacing w:before="320" w:after="120"/>
      </w:pPr>
      <w:bookmarkStart w:id="34" w:name="_Toc9145"/>
      <w:r>
        <w:rPr>
          <w:rFonts w:ascii="微软雅黑" w:hAnsi="微软雅黑" w:eastAsia="微软雅黑"/>
          <w:b/>
          <w:sz w:val="28"/>
        </w:rPr>
        <w:t>一、基本原理</w:t>
      </w:r>
      <w:bookmarkEnd w:id="34"/>
    </w:p>
    <w:p w14:paraId="3B0984F3">
      <w:pPr>
        <w:pStyle w:val="5"/>
        <w:spacing w:before="200" w:after="80"/>
      </w:pPr>
      <w:bookmarkStart w:id="35" w:name="_Toc11670"/>
      <w:r>
        <w:rPr>
          <w:rFonts w:ascii="微软雅黑" w:hAnsi="微软雅黑" w:eastAsia="微软雅黑"/>
          <w:b/>
          <w:sz w:val="24"/>
        </w:rPr>
        <w:t>1.1 工具就是一个普通函数</w:t>
      </w:r>
      <w:bookmarkEnd w:id="35"/>
    </w:p>
    <w:p w14:paraId="30D3ED1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先把这个概念说清楚，因为它比看上去简单。</w:t>
      </w:r>
    </w:p>
    <w:p w14:paraId="443CD84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一个工具，就是一个普通的 Python 函数。函数名是工具名，参数是入参，而</w:t>
      </w:r>
      <w:r>
        <w:rPr>
          <w:rFonts w:ascii="宋体" w:hAnsi="宋体" w:eastAsia="宋体"/>
          <w:b/>
          <w:sz w:val="21"/>
        </w:rPr>
        <w:t>那个 docstring 就是写给模型看的说明书</w:t>
      </w:r>
      <w:r>
        <w:rPr>
          <w:rFonts w:ascii="宋体" w:hAnsi="宋体" w:eastAsia="宋体"/>
          <w:sz w:val="21"/>
        </w:rPr>
        <w:t>。模型看到的不是代码，是这三样东西：</w:t>
      </w:r>
    </w:p>
    <w:p w14:paraId="57DDE16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fetch_url(url: str, max_chars: int = 4000) -&gt; str:</w:t>
      </w:r>
    </w:p>
    <w:p w14:paraId="78585CB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"""读一个网页的正文，返回去掉导航和广告之后的纯文本。</w:t>
      </w:r>
    </w:p>
    <w:p w14:paraId="5C8738D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A8039A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什么时候用：已经有具体链接、需要看页面里到底写了什么时。</w:t>
      </w:r>
    </w:p>
    <w:p w14:paraId="285FA6E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长文会被截断，先读前面的部分通常就够判断要不要继续。</w:t>
      </w:r>
    </w:p>
    <w:p w14:paraId="1D5E62B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</w:t>
      </w:r>
    </w:p>
    <w:p w14:paraId="225EDE1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调用的过程也很朴素，第 2 章你已经见过那两行痕迹了：</w:t>
      </w:r>
    </w:p>
    <w:p w14:paraId="27C45CF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web_search {'query': 'deepagents 是什么 能干什么'}</w:t>
      </w:r>
    </w:p>
    <w:p w14:paraId="4A42CA4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1. Deep Agents overview - Docs by LangChain    https://docs.langchain.com/...</w:t>
      </w:r>
    </w:p>
    <w:p w14:paraId="2F9D68F2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→</w:t>
      </w:r>
      <w:r>
        <w:rPr>
          <w:rFonts w:ascii="宋体" w:hAnsi="宋体" w:eastAsia="宋体"/>
          <w:sz w:val="21"/>
        </w:rPr>
        <w:t xml:space="preserve"> 是模型发号施令，</w:t>
      </w:r>
      <w:r>
        <w:rPr>
          <w:rFonts w:ascii="Consolas" w:hAnsi="Consolas" w:eastAsia="Consolas"/>
          <w:color w:val="C0392B"/>
          <w:sz w:val="20"/>
        </w:rPr>
        <w:t>←</w:t>
      </w:r>
      <w:r>
        <w:rPr>
          <w:rFonts w:ascii="宋体" w:hAnsi="宋体" w:eastAsia="宋体"/>
          <w:sz w:val="21"/>
        </w:rPr>
        <w:t xml:space="preserve"> 是函数真的跑完、把返回值塞回上下文。一次工具调用就这么完成，没有魔法。</w:t>
      </w:r>
    </w:p>
    <w:p w14:paraId="5AC5074D">
      <w:pPr>
        <w:pStyle w:val="5"/>
        <w:spacing w:before="200" w:after="80"/>
      </w:pPr>
      <w:bookmarkStart w:id="36" w:name="_Toc14679"/>
      <w:r>
        <w:rPr>
          <w:rFonts w:ascii="微软雅黑" w:hAnsi="微软雅黑" w:eastAsia="微软雅黑"/>
          <w:b/>
          <w:sz w:val="24"/>
        </w:rPr>
        <w:t>1.2 docstring 是产品文案</w:t>
      </w:r>
      <w:bookmarkEnd w:id="36"/>
    </w:p>
    <w:p w14:paraId="64E5ABE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写工具的时候有个和平时不一样的习惯：</w:t>
      </w:r>
      <w:r>
        <w:rPr>
          <w:rFonts w:ascii="宋体" w:hAnsi="宋体" w:eastAsia="宋体"/>
          <w:b/>
          <w:sz w:val="21"/>
        </w:rPr>
        <w:t>docstring 不是注释，是产品文案</w:t>
      </w:r>
      <w:r>
        <w:rPr>
          <w:rFonts w:ascii="宋体" w:hAnsi="宋体" w:eastAsia="宋体"/>
          <w:sz w:val="21"/>
        </w:rPr>
        <w:t>。它得回答模型接下来会问自己的三个问题——这是干什么的、什么时候该用、什么时候别用。写得含糊，模型就会在错误的时机调用它，或者该调的时候不调。</w:t>
      </w:r>
    </w:p>
    <w:p w14:paraId="3E9FE92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上面那两段工具说明就是按这个思路写的：</w:t>
      </w:r>
      <w:r>
        <w:rPr>
          <w:rFonts w:ascii="Consolas" w:hAnsi="Consolas" w:eastAsia="Consolas"/>
          <w:color w:val="C0392B"/>
          <w:sz w:val="20"/>
        </w:rPr>
        <w:t>fetch_url</w:t>
      </w:r>
      <w:r>
        <w:rPr>
          <w:rFonts w:ascii="宋体" w:hAnsi="宋体" w:eastAsia="宋体"/>
          <w:sz w:val="21"/>
        </w:rPr>
        <w:t xml:space="preserve"> 的说明里专门交代了一句"拿到链接之后再用它"，把两个工具的先后顺序讲明白；</w:t>
      </w:r>
      <w:r>
        <w:rPr>
          <w:rFonts w:ascii="Consolas" w:hAnsi="Consolas" w:eastAsia="Consolas"/>
          <w:color w:val="C0392B"/>
          <w:sz w:val="20"/>
        </w:rPr>
        <w:t>web_search</w:t>
      </w:r>
      <w:r>
        <w:rPr>
          <w:rFonts w:ascii="宋体" w:hAnsi="宋体" w:eastAsia="宋体"/>
          <w:sz w:val="21"/>
        </w:rPr>
        <w:t xml:space="preserve"> 的说明里则点明"想知道有哪些网页在讲这件事时先用它"。这类句子在普通代码里显得啰嗦，在这里是接口文档。</w:t>
      </w:r>
    </w:p>
    <w:p w14:paraId="4781BCD9">
      <w:pPr>
        <w:pStyle w:val="5"/>
        <w:spacing w:before="200" w:after="80"/>
      </w:pPr>
      <w:bookmarkStart w:id="37" w:name="_Toc3834"/>
      <w:r>
        <w:rPr>
          <w:rFonts w:ascii="微软雅黑" w:hAnsi="微软雅黑" w:eastAsia="微软雅黑"/>
          <w:b/>
          <w:sz w:val="24"/>
        </w:rPr>
        <w:t>1.3 搜索为什么自己造</w:t>
      </w:r>
      <w:bookmarkEnd w:id="37"/>
    </w:p>
    <w:p w14:paraId="777A053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官方文档给的方案是 Tavily（要申请 Key），或者用 Google、OpenAI 自带的搜索工具（要对应厂商的 Key）。两个我都不想要：这本书的前提是</w:t>
      </w:r>
      <w:r>
        <w:rPr>
          <w:rFonts w:ascii="宋体" w:hAnsi="宋体" w:eastAsia="宋体"/>
          <w:b/>
          <w:sz w:val="21"/>
        </w:rPr>
        <w:t>一把 DeepSeek Key 走到底</w:t>
      </w:r>
      <w:r>
        <w:rPr>
          <w:rFonts w:ascii="宋体" w:hAnsi="宋体" w:eastAsia="宋体"/>
          <w:sz w:val="21"/>
        </w:rPr>
        <w:t>。</w:t>
      </w:r>
    </w:p>
    <w:p w14:paraId="0400B71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那就先试最省事的。Python 里有个 </w:t>
      </w:r>
      <w:r>
        <w:rPr>
          <w:rFonts w:ascii="Consolas" w:hAnsi="Consolas" w:eastAsia="Consolas"/>
          <w:color w:val="C0392B"/>
          <w:sz w:val="20"/>
        </w:rPr>
        <w:t>ddgs</w:t>
      </w:r>
      <w:r>
        <w:rPr>
          <w:rFonts w:ascii="宋体" w:hAnsi="宋体" w:eastAsia="宋体"/>
          <w:sz w:val="21"/>
        </w:rPr>
        <w:t xml:space="preserve"> 包，抓 DuckDuckGo 的结果，免费不要 Key：</w:t>
      </w:r>
    </w:p>
    <w:p w14:paraId="303B07D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ddgs.exceptions.TimeoutException: error sending request for url (https://html.duckduckgo.com/html/)</w:t>
      </w:r>
    </w:p>
    <w:p w14:paraId="2608054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超时。在国内连不上。</w:t>
      </w:r>
    </w:p>
    <w:p w14:paraId="5561558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好在第 1 章装依赖时我们已经把 </w:t>
      </w:r>
      <w:r>
        <w:rPr>
          <w:rFonts w:ascii="Consolas" w:hAnsi="Consolas" w:eastAsia="Consolas"/>
          <w:color w:val="C0392B"/>
          <w:sz w:val="20"/>
        </w:rPr>
        <w:t>playwright</w:t>
      </w:r>
      <w:r>
        <w:rPr>
          <w:rFonts w:ascii="宋体" w:hAnsi="宋体" w:eastAsia="宋体"/>
          <w:sz w:val="21"/>
        </w:rPr>
        <w:t xml:space="preserve"> 装上了（浏览器还没下，3.1 里补）。既然手上有浏览器，就让它去开必应搜——一样免费，一样不要 Key，还顺便演示了"工具是自己写的"这件事。搜回来的结果再交给 </w:t>
      </w:r>
      <w:r>
        <w:rPr>
          <w:rFonts w:ascii="Consolas" w:hAnsi="Consolas" w:eastAsia="Consolas"/>
          <w:color w:val="C0392B"/>
          <w:sz w:val="20"/>
        </w:rPr>
        <w:t>trafilatura</w:t>
      </w:r>
      <w:r>
        <w:rPr>
          <w:rFonts w:ascii="宋体" w:hAnsi="宋体" w:eastAsia="宋体"/>
          <w:sz w:val="21"/>
        </w:rPr>
        <w:t xml:space="preserve"> 抽正文，这两个包都是纯 Python 的。</w:t>
      </w:r>
    </w:p>
    <w:p w14:paraId="73BADA0E">
      <w:pPr>
        <w:pStyle w:val="5"/>
        <w:spacing w:before="200" w:after="80"/>
      </w:pPr>
      <w:bookmarkStart w:id="38" w:name="_Toc1164"/>
      <w:r>
        <w:rPr>
          <w:rFonts w:ascii="微软雅黑" w:hAnsi="微软雅黑" w:eastAsia="微软雅黑"/>
          <w:b/>
          <w:sz w:val="24"/>
        </w:rPr>
        <w:t>1.4 返回的东西要进上下文</w:t>
      </w:r>
      <w:bookmarkEnd w:id="38"/>
    </w:p>
    <w:p w14:paraId="74D75CA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这里有个地方值得停一下：</w:t>
      </w:r>
      <w:r>
        <w:rPr>
          <w:rFonts w:ascii="宋体" w:hAnsi="宋体" w:eastAsia="宋体"/>
          <w:b/>
          <w:sz w:val="21"/>
        </w:rPr>
        <w:t>工具返回的东西是要进上下文的</w:t>
      </w:r>
      <w:r>
        <w:rPr>
          <w:rFonts w:ascii="宋体" w:hAnsi="宋体" w:eastAsia="宋体"/>
          <w:sz w:val="21"/>
        </w:rPr>
        <w:t>，返回多少就占多少。一次搜索回来十条结果、每条带一整段摘要，几千字就没了；正文整篇塞回去更夸张。所以两个工具都在出口处做了整理——搜索只给 180 字摘要，正文默认截到 4000 字并注明被截断了。</w:t>
      </w:r>
    </w:p>
    <w:p w14:paraId="5BCCFB8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工具写得"话少"，模型后面才有余量干活。</w:t>
      </w:r>
    </w:p>
    <w:p w14:paraId="08766E5F">
      <w:pPr>
        <w:pStyle w:val="5"/>
        <w:spacing w:before="200" w:after="80"/>
      </w:pPr>
      <w:bookmarkStart w:id="39" w:name="_Toc23761"/>
      <w:r>
        <w:rPr>
          <w:rFonts w:ascii="微软雅黑" w:hAnsi="微软雅黑" w:eastAsia="微软雅黑"/>
          <w:b/>
          <w:sz w:val="24"/>
        </w:rPr>
        <w:t>1.5 失败要能读懂</w:t>
      </w:r>
      <w:bookmarkEnd w:id="39"/>
    </w:p>
    <w:p w14:paraId="5A95F1D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最后，两个工具都得能体面地失败。抓不到页面时我让它返回一句人话，而不是抛异常：</w:t>
      </w:r>
    </w:p>
    <w:p w14:paraId="3CEFA9C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if not html:</w:t>
      </w:r>
    </w:p>
    <w:p w14:paraId="238D0DF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return f"抓取失败（页面打不开或超时）：{url}"</w:t>
      </w:r>
    </w:p>
    <w:p w14:paraId="07C2A35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这一点在三、运行过程里会看到效果：模型收到这句人话，就知道该换一条路；工具要是直接抛异常，任务当时就断了。</w:t>
      </w:r>
    </w:p>
    <w:p w14:paraId="52C41CB9">
      <w:pPr>
        <w:pStyle w:val="5"/>
        <w:spacing w:before="200" w:after="80"/>
      </w:pPr>
      <w:bookmarkStart w:id="40" w:name="_Toc5060"/>
      <w:r>
        <w:rPr>
          <w:rFonts w:ascii="微软雅黑" w:hAnsi="微软雅黑" w:eastAsia="微软雅黑"/>
          <w:b/>
          <w:sz w:val="24"/>
        </w:rPr>
        <w:t>1.6 依赖环境</w:t>
      </w:r>
      <w:bookmarkEnd w:id="40"/>
    </w:p>
    <w:p w14:paraId="33F177B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本章不新增依赖：要用到的两个包，第 1 章写 </w:t>
      </w:r>
      <w:r>
        <w:rPr>
          <w:rFonts w:ascii="Consolas" w:hAnsi="Consolas" w:eastAsia="Consolas"/>
          <w:color w:val="C0392B"/>
          <w:sz w:val="20"/>
        </w:rPr>
        <w:t>pyproject.toml</w:t>
      </w:r>
      <w:r>
        <w:rPr>
          <w:rFonts w:ascii="宋体" w:hAnsi="宋体" w:eastAsia="宋体"/>
          <w:sz w:val="21"/>
        </w:rPr>
        <w:t xml:space="preserve"> 时就一起声明了，</w:t>
      </w:r>
      <w:r>
        <w:rPr>
          <w:rFonts w:ascii="Consolas" w:hAnsi="Consolas" w:eastAsia="Consolas"/>
          <w:color w:val="C0392B"/>
          <w:sz w:val="20"/>
        </w:rPr>
        <w:t>uv sync</w:t>
      </w:r>
      <w:r>
        <w:rPr>
          <w:rFonts w:ascii="宋体" w:hAnsi="宋体" w:eastAsia="宋体"/>
          <w:sz w:val="21"/>
        </w:rPr>
        <w:t xml:space="preserve"> 已经装好。对照一下：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5AA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13BA6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依赖</w:t>
            </w:r>
          </w:p>
        </w:tc>
        <w:tc>
          <w:tcPr>
            <w:tcW w:w="3024" w:type="dxa"/>
          </w:tcPr>
          <w:p w14:paraId="7FD73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干什么用</w:t>
            </w:r>
          </w:p>
        </w:tc>
        <w:tc>
          <w:tcPr>
            <w:tcW w:w="3024" w:type="dxa"/>
          </w:tcPr>
          <w:p w14:paraId="7E035E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567F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BBF60E8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playwright</w:t>
            </w:r>
          </w:p>
        </w:tc>
        <w:tc>
          <w:tcPr>
            <w:tcW w:w="3024" w:type="dxa"/>
          </w:tcPr>
          <w:p w14:paraId="34A2E7D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驱动 Chromium 搜网页</w:t>
            </w:r>
          </w:p>
        </w:tc>
        <w:tc>
          <w:tcPr>
            <w:tcW w:w="3024" w:type="dxa"/>
          </w:tcPr>
          <w:p w14:paraId="01ABD6A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包在环境里，</w:t>
            </w:r>
            <w:r>
              <w:rPr>
                <w:rFonts w:ascii="宋体" w:hAnsi="宋体" w:eastAsia="宋体"/>
                <w:b/>
                <w:sz w:val="19"/>
              </w:rPr>
              <w:t>浏览器还要单独下一次</w:t>
            </w:r>
            <w:r>
              <w:rPr>
                <w:rFonts w:ascii="宋体" w:hAnsi="宋体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C0392B"/>
                <w:sz w:val="18"/>
              </w:rPr>
              <w:t>uv run playwright install chromium</w:t>
            </w:r>
            <w:r>
              <w:rPr>
                <w:rFonts w:ascii="宋体" w:hAnsi="宋体" w:eastAsia="宋体"/>
                <w:sz w:val="19"/>
              </w:rPr>
              <w:t>（见 3.1）</w:t>
            </w:r>
          </w:p>
        </w:tc>
      </w:tr>
      <w:tr w14:paraId="7EC6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CD8A677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trafilatura</w:t>
            </w:r>
          </w:p>
        </w:tc>
        <w:tc>
          <w:tcPr>
            <w:tcW w:w="3024" w:type="dxa"/>
          </w:tcPr>
          <w:p w14:paraId="080BD72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从 HTML 里抽正文</w:t>
            </w:r>
          </w:p>
        </w:tc>
        <w:tc>
          <w:tcPr>
            <w:tcW w:w="3024" w:type="dxa"/>
          </w:tcPr>
          <w:p w14:paraId="32513AB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纯 Python，本地解析</w:t>
            </w:r>
          </w:p>
        </w:tc>
      </w:tr>
    </w:tbl>
    <w:p w14:paraId="762DFE9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只声明了包、没下浏览器的后果很直接：第一次搜索会报找不到浏览器可执行文件。这一步在 3.1 里补。</w:t>
      </w:r>
    </w:p>
    <w:p w14:paraId="32D2225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本机实测的两个前提：DuckDuckGo 在国内连不上（超时），必应可用；Chromium 下到 </w:t>
      </w:r>
      <w:r>
        <w:rPr>
          <w:rFonts w:ascii="Consolas" w:hAnsi="Consolas" w:eastAsia="Consolas"/>
          <w:color w:val="C0392B"/>
          <w:sz w:val="20"/>
        </w:rPr>
        <w:t>%LOCALAPPDATA%\ms-playwright\</w:t>
      </w:r>
      <w:r>
        <w:rPr>
          <w:rFonts w:ascii="宋体" w:hAnsi="宋体" w:eastAsia="宋体"/>
          <w:sz w:val="21"/>
        </w:rPr>
        <w:t xml:space="preserve"> 下，之后不再联网。</w:t>
      </w:r>
    </w:p>
    <w:p w14:paraId="238D1352">
      <w:pPr>
        <w:pStyle w:val="4"/>
        <w:spacing w:before="320" w:after="120"/>
      </w:pPr>
      <w:bookmarkStart w:id="41" w:name="_Toc12189"/>
      <w:r>
        <w:rPr>
          <w:rFonts w:ascii="微软雅黑" w:hAnsi="微软雅黑" w:eastAsia="微软雅黑"/>
          <w:b/>
          <w:sz w:val="28"/>
        </w:rPr>
        <w:t>二、程序介绍</w:t>
      </w:r>
      <w:bookmarkEnd w:id="41"/>
    </w:p>
    <w:p w14:paraId="507CC20C">
      <w:pPr>
        <w:pStyle w:val="5"/>
        <w:spacing w:before="200" w:after="80"/>
      </w:pPr>
      <w:bookmarkStart w:id="42" w:name="_Toc23083"/>
      <w:r>
        <w:rPr>
          <w:rFonts w:ascii="微软雅黑" w:hAnsi="微软雅黑" w:eastAsia="微软雅黑"/>
          <w:b/>
          <w:sz w:val="24"/>
        </w:rPr>
        <w:t>2.1 工具一：web_search</w:t>
      </w:r>
      <w:bookmarkEnd w:id="42"/>
    </w:p>
    <w:p w14:paraId="030058F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新建 </w:t>
      </w:r>
      <w:r>
        <w:rPr>
          <w:rFonts w:ascii="Consolas" w:hAnsi="Consolas" w:eastAsia="Consolas"/>
          <w:color w:val="C0392B"/>
          <w:sz w:val="20"/>
        </w:rPr>
        <w:t>chapter03/web_tools.py</w:t>
      </w:r>
      <w:r>
        <w:rPr>
          <w:rFonts w:ascii="宋体" w:hAnsi="宋体" w:eastAsia="宋体"/>
          <w:sz w:val="21"/>
        </w:rPr>
        <w:t>，第一个函数用浏览器打开必应的结果页，从 DOM 里把标题、链接、摘要抠出来：</w:t>
      </w:r>
    </w:p>
    <w:p w14:paraId="47CA5A7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web_search(query: str, max_results: int = 5) -&gt; str:</w:t>
      </w:r>
    </w:p>
    <w:p w14:paraId="2F6D42A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"""用浏览器搜索网页，返回若干条结果的标题、链接和摘要。</w:t>
      </w:r>
    </w:p>
    <w:p w14:paraId="4E27272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993BF0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什么时候用：想知道"有哪些网页在讲这件事"、找官方文档、找最新消息时，先用它。</w:t>
      </w:r>
    </w:p>
    <w:p w14:paraId="7F55278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拿到链接之后，再用 fetch_url 去读其中某一页的正文。</w:t>
      </w:r>
    </w:p>
    <w:p w14:paraId="5E84C96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</w:t>
      </w:r>
    </w:p>
    <w:p w14:paraId="5162B43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from playwright.sync_api import sync_playwright</w:t>
      </w:r>
    </w:p>
    <w:p w14:paraId="3FF0219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D12AAA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url = f"https://cn.bing.com/search?q={quote(query)}&amp;setlang=zh-CN"</w:t>
      </w:r>
    </w:p>
    <w:p w14:paraId="7CF33BB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with sync_playwright() as p:</w:t>
      </w:r>
    </w:p>
    <w:p w14:paraId="7AD4F03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browser = p.chromium.launch(headless=True)</w:t>
      </w:r>
    </w:p>
    <w:p w14:paraId="2D6ACBE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page = browser.new_page(locale="zh-CN", user_agent=UA)</w:t>
      </w:r>
    </w:p>
    <w:p w14:paraId="1A4F539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page.goto(url, wait_until="domcontentloaded", timeout=30000)</w:t>
      </w:r>
    </w:p>
    <w:p w14:paraId="222EE95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page.wait_for_selector("li.b_algo", timeout=15000)</w:t>
      </w:r>
    </w:p>
    <w:p w14:paraId="38C8B6A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rows = page.eval_on_selector_all("li.b_algo", """els =&gt; els.map(e =&gt; {...})""")</w:t>
      </w:r>
    </w:p>
    <w:p w14:paraId="136D710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browser.close()</w:t>
      </w:r>
    </w:p>
    <w:p w14:paraId="10E73BE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843441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lines = []</w:t>
      </w:r>
    </w:p>
    <w:p w14:paraId="1D1C172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i, row in enumerate(rows[:max_results], 1):</w:t>
      </w:r>
    </w:p>
    <w:p w14:paraId="1112A4E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if not row.get("url"):</w:t>
      </w:r>
    </w:p>
    <w:p w14:paraId="5FEC05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continue</w:t>
      </w:r>
    </w:p>
    <w:p w14:paraId="4BAB637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lines.append(f"{i}. {row['title']}\n   {row['url']}\n   {row['snippet'][:180]}")</w:t>
      </w:r>
    </w:p>
    <w:p w14:paraId="01B4BCA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return "\n".join(lines) if lines else f"没有搜到「{query}」的结果"</w:t>
      </w:r>
    </w:p>
    <w:p w14:paraId="5954F4D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两个地方是写浏览器工具最容易栽的坑：</w:t>
      </w:r>
      <w:r>
        <w:rPr>
          <w:rFonts w:ascii="Consolas" w:hAnsi="Consolas" w:eastAsia="Consolas"/>
          <w:color w:val="C0392B"/>
          <w:sz w:val="20"/>
        </w:rPr>
        <w:t>headless=True</w:t>
      </w:r>
      <w:r>
        <w:rPr>
          <w:rFonts w:ascii="宋体" w:hAnsi="宋体" w:eastAsia="宋体"/>
          <w:sz w:val="21"/>
        </w:rPr>
        <w:t xml:space="preserve"> 是不要弹出窗口，在后台悄悄搜；</w:t>
      </w:r>
      <w:r>
        <w:rPr>
          <w:rFonts w:ascii="Consolas" w:hAnsi="Consolas" w:eastAsia="Consolas"/>
          <w:color w:val="C0392B"/>
          <w:sz w:val="20"/>
        </w:rPr>
        <w:t>wait_for_selector("li.b_algo")</w:t>
      </w:r>
      <w:r>
        <w:rPr>
          <w:rFonts w:ascii="宋体" w:hAnsi="宋体" w:eastAsia="宋体"/>
          <w:sz w:val="21"/>
        </w:rPr>
        <w:t xml:space="preserve"> 是等结果列表真的出现——网页搜索是异步加载的，不等它，抓回来就是一片空白。</w:t>
      </w:r>
    </w:p>
    <w:p w14:paraId="541CF3F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抠数据用的是 </w:t>
      </w:r>
      <w:r>
        <w:rPr>
          <w:rFonts w:ascii="Consolas" w:hAnsi="Consolas" w:eastAsia="Consolas"/>
          <w:color w:val="C0392B"/>
          <w:sz w:val="20"/>
        </w:rPr>
        <w:t>eval_on_selector_all</w:t>
      </w:r>
      <w:r>
        <w:rPr>
          <w:rFonts w:ascii="宋体" w:hAnsi="宋体" w:eastAsia="宋体"/>
          <w:sz w:val="21"/>
        </w:rPr>
        <w:t xml:space="preserve">，里面那段 JavaScript 对每条结果取标题、链接和摘要。选 </w:t>
      </w:r>
      <w:r>
        <w:rPr>
          <w:rFonts w:ascii="Consolas" w:hAnsi="Consolas" w:eastAsia="Consolas"/>
          <w:color w:val="C0392B"/>
          <w:sz w:val="20"/>
        </w:rPr>
        <w:t>li.b_algo</w:t>
      </w:r>
      <w:r>
        <w:rPr>
          <w:rFonts w:ascii="宋体" w:hAnsi="宋体" w:eastAsia="宋体"/>
          <w:sz w:val="21"/>
        </w:rPr>
        <w:t xml:space="preserve"> 是因为必应把自然结果都放在这个 class 下，比按整页文本猜稳当。文件顶部那串 </w:t>
      </w:r>
      <w:r>
        <w:rPr>
          <w:rFonts w:ascii="Consolas" w:hAnsi="Consolas" w:eastAsia="Consolas"/>
          <w:color w:val="C0392B"/>
          <w:sz w:val="20"/>
        </w:rPr>
        <w:t>UA</w:t>
      </w:r>
      <w:r>
        <w:rPr>
          <w:rFonts w:ascii="宋体" w:hAnsi="宋体" w:eastAsia="宋体"/>
          <w:sz w:val="21"/>
        </w:rPr>
        <w:t xml:space="preserve"> 是伪装成普通浏览器，有些站点对无头浏览器不客气。</w:t>
      </w:r>
    </w:p>
    <w:p w14:paraId="17FFDA40">
      <w:pPr>
        <w:pStyle w:val="5"/>
        <w:spacing w:before="200" w:after="80"/>
      </w:pPr>
      <w:bookmarkStart w:id="43" w:name="_Toc24486"/>
      <w:r>
        <w:rPr>
          <w:rFonts w:ascii="微软雅黑" w:hAnsi="微软雅黑" w:eastAsia="微软雅黑"/>
          <w:b/>
          <w:sz w:val="24"/>
        </w:rPr>
        <w:t>2.2 工具二：fetch_url</w:t>
      </w:r>
      <w:bookmarkEnd w:id="43"/>
    </w:p>
    <w:p w14:paraId="345C2E4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第二个函数短得多，几行就是全部：</w:t>
      </w:r>
    </w:p>
    <w:p w14:paraId="3BF271B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fetch_url(url: str, max_chars: int = 4000) -&gt; str:</w:t>
      </w:r>
    </w:p>
    <w:p w14:paraId="76EFDD0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"""读一个网页的正文，返回去掉导航和广告之后的纯文本。</w:t>
      </w:r>
    </w:p>
    <w:p w14:paraId="18E4C19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70636E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什么时候用：已经有具体链接、需要看页面里到底写了什么时。</w:t>
      </w:r>
    </w:p>
    <w:p w14:paraId="65970C6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长文会被截断，先读前面的部分通常就够判断要不要继续。</w:t>
      </w:r>
    </w:p>
    <w:p w14:paraId="093A4BB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</w:t>
      </w:r>
    </w:p>
    <w:p w14:paraId="682E2FE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import trafilatura</w:t>
      </w:r>
    </w:p>
    <w:p w14:paraId="6C20A4A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A9FA10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html = trafilatura.fetch_url(url)</w:t>
      </w:r>
    </w:p>
    <w:p w14:paraId="059AD28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if not html:</w:t>
      </w:r>
    </w:p>
    <w:p w14:paraId="716A731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return f"抓取失败（页面打不开或超时）：{url}"</w:t>
      </w:r>
    </w:p>
    <w:p w14:paraId="1A1162B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text = trafilatura.extract(html, include_comments=False, include_tables=True) or ""</w:t>
      </w:r>
    </w:p>
    <w:p w14:paraId="085E38D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text = text.strip()</w:t>
      </w:r>
    </w:p>
    <w:p w14:paraId="6CF353B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if not text:</w:t>
      </w:r>
    </w:p>
    <w:p w14:paraId="1B11E65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return f"这个页面没能抽出正文（可能是纯 JS 渲染的）：{url}"</w:t>
      </w:r>
    </w:p>
    <w:p w14:paraId="31051B8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if len(text) &gt; max_chars:</w:t>
      </w:r>
    </w:p>
    <w:p w14:paraId="344790C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return text[:max_chars] + f"\n\n（正文共 {len(text)} 字，已截断）"</w:t>
      </w:r>
    </w:p>
    <w:p w14:paraId="556C077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return text</w:t>
      </w:r>
    </w:p>
    <w:p w14:paraId="0EC5CDB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三种情况分别对应一句话：抓不到（网络问题）、抽不出（页面是纯 JS 渲染的）、抽出来太长（截断并注明）。每句都能读，模型据此决定下一步。</w:t>
      </w:r>
    </w:p>
    <w:p w14:paraId="750083BF">
      <w:pPr>
        <w:pStyle w:val="5"/>
        <w:spacing w:before="200" w:after="80"/>
      </w:pPr>
      <w:bookmarkStart w:id="44" w:name="_Toc374"/>
      <w:r>
        <w:rPr>
          <w:rFonts w:ascii="微软雅黑" w:hAnsi="微软雅黑" w:eastAsia="微软雅黑"/>
          <w:b/>
          <w:sz w:val="24"/>
        </w:rPr>
        <w:t>2.3 主程序</w:t>
      </w:r>
      <w:bookmarkEnd w:id="44"/>
    </w:p>
    <w:p w14:paraId="2BC3EA6E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chapter03/minihermes.py</w:t>
      </w:r>
      <w:r>
        <w:rPr>
          <w:rFonts w:ascii="宋体" w:hAnsi="宋体" w:eastAsia="宋体"/>
          <w:sz w:val="21"/>
        </w:rPr>
        <w:t xml:space="preserve"> 的完整内容：</w:t>
      </w:r>
    </w:p>
    <w:p w14:paraId="2A751F0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minihermes.py —— 第 3 章：给 minihermes 装上网络（两个工具，不用 Node）</w:t>
      </w:r>
    </w:p>
    <w:p w14:paraId="42C7F73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运行：uv run python chapter03/minihermes.py</w:t>
      </w:r>
    </w:p>
    <w:p w14:paraId="015C85C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pathlib import Path</w:t>
      </w:r>
    </w:p>
    <w:p w14:paraId="6D7CC16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B42441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dotenv import load_dotenv; load_dotenv()</w:t>
      </w:r>
    </w:p>
    <w:p w14:paraId="23D98FA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langchain_core.messages import HumanMessage</w:t>
      </w:r>
    </w:p>
    <w:p w14:paraId="79FCEBF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langchain_openai import ChatOpenAI</w:t>
      </w:r>
    </w:p>
    <w:p w14:paraId="4C91977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langgraph.checkpoint.memory import InMemorySaver</w:t>
      </w:r>
    </w:p>
    <w:p w14:paraId="731E8CE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 import create_deep_agent</w:t>
      </w:r>
    </w:p>
    <w:p w14:paraId="2134851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deepagents.backends import FilesystemBackend</w:t>
      </w:r>
    </w:p>
    <w:p w14:paraId="5BD36CA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B35FC2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web_tools import fetch_url, web_search   # 同目录，直接 import（脚本运行时会自动带上本目录）</w:t>
      </w:r>
    </w:p>
    <w:p w14:paraId="00FD7F0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D4FBD8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 = Path(__file__).resolve().parent.parent / "workspace"</w:t>
      </w:r>
    </w:p>
    <w:p w14:paraId="2817905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WORKSPACE.mkdir(exist_ok=True)</w:t>
      </w:r>
    </w:p>
    <w:p w14:paraId="158E2C5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37C2A4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SYSTEM = (</w:t>
      </w:r>
    </w:p>
    <w:p w14:paraId="5E1DE07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"你是 minihermes，用中文回答。"</w:t>
      </w:r>
    </w:p>
    <w:p w14:paraId="161C801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"需要查资料时先用 web_search 搜，再挑相关的链接用 fetch_url 读正文，"</w:t>
      </w:r>
    </w:p>
    <w:p w14:paraId="3E53CCF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"写进文件的结论要标出来源链接。"</w:t>
      </w:r>
    </w:p>
    <w:p w14:paraId="2DA05CE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5CE255D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A0C35C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model = ChatOpenAI(model="deepseek-v4-flash")</w:t>
      </w:r>
    </w:p>
    <w:p w14:paraId="41904F9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agent = create_deep_agent(</w:t>
      </w:r>
    </w:p>
    <w:p w14:paraId="36113A3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model=model,</w:t>
      </w:r>
    </w:p>
    <w:p w14:paraId="1C527EE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system_prompt=SYSTEM,</w:t>
      </w:r>
    </w:p>
    <w:p w14:paraId="5D76189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tools=[web_search, fetch_url],</w:t>
      </w:r>
    </w:p>
    <w:p w14:paraId="0FA15CE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backend=FilesystemBackend(root_dir=str(WORKSPACE)),</w:t>
      </w:r>
    </w:p>
    <w:p w14:paraId="347F023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checkpointer=InMemorySaver(),</w:t>
      </w:r>
    </w:p>
    <w:p w14:paraId="18EDC95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007AD83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config = {"configurable": {"thread_id": "minihermes"}}</w:t>
      </w:r>
    </w:p>
    <w:p w14:paraId="417BA27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887D2F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while (q := input("你 &gt; ")).strip() not in ("", "exit", "quit"):</w:t>
      </w:r>
    </w:p>
    <w:p w14:paraId="0457B3C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step in agent.stream({"messages": [HumanMessage(content=q)]}, config=config, stream_mode="updates"):</w:t>
      </w:r>
    </w:p>
    <w:p w14:paraId="6C3B269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update in step.values():</w:t>
      </w:r>
    </w:p>
    <w:p w14:paraId="0867780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for m in (update or {}).get("messages") or []:</w:t>
      </w:r>
    </w:p>
    <w:p w14:paraId="787FAFF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for tc in getattr(m, "tool_calls", None) or []:</w:t>
      </w:r>
    </w:p>
    <w:p w14:paraId="274D2AC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→", tc["name"], str(tc["args"])[:90])</w:t>
      </w:r>
    </w:p>
    <w:p w14:paraId="2F87A69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if type(m).__name__ == "ToolMessage":</w:t>
      </w:r>
    </w:p>
    <w:p w14:paraId="180B1B2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←", str(m.content).replace("\n", " ")[:90])</w:t>
      </w:r>
    </w:p>
    <w:p w14:paraId="03119AC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elif getattr(m, "content", ""):</w:t>
      </w:r>
    </w:p>
    <w:p w14:paraId="076BDA8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print("minihermes &gt;", m.content, "\n")</w:t>
      </w:r>
    </w:p>
    <w:p w14:paraId="020955FB">
      <w:pPr>
        <w:pStyle w:val="5"/>
        <w:spacing w:before="200" w:after="80"/>
      </w:pPr>
      <w:bookmarkStart w:id="45" w:name="_Toc48"/>
      <w:r>
        <w:rPr>
          <w:rFonts w:ascii="微软雅黑" w:hAnsi="微软雅黑" w:eastAsia="微软雅黑"/>
          <w:b/>
          <w:sz w:val="24"/>
        </w:rPr>
        <w:t>2.4 与第 2 章的差别</w:t>
      </w:r>
      <w:bookmarkEnd w:id="45"/>
    </w:p>
    <w:p w14:paraId="59D11F8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实质变化只有一行，把两个工具交上去：</w:t>
      </w:r>
    </w:p>
    <w:p w14:paraId="18B0001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tools=[web_search, fetch_url],      # ← 新的</w:t>
      </w:r>
    </w:p>
    <w:p w14:paraId="2C52D7A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系统提示词里加了一句交底：</w:t>
      </w:r>
    </w:p>
    <w:p w14:paraId="7355032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SYSTEM = (</w:t>
      </w:r>
    </w:p>
    <w:p w14:paraId="6B05D20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"你是 minihermes，用中文回答。"</w:t>
      </w:r>
    </w:p>
    <w:p w14:paraId="2EFE642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"需要查资料时先用 web_search 搜，再挑相关的链接用 fetch_url 读正文，"</w:t>
      </w:r>
    </w:p>
    <w:p w14:paraId="72EBF31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"写进文件的结论要标出来源链接。"</w:t>
      </w:r>
    </w:p>
    <w:p w14:paraId="2BB05E8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24F23DF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最后半句是给自己留的退路。模型默认不太爱标来源，而在这种"查了五个网页写一份报告"的活里，没有来源的报告等于没法核对。</w:t>
      </w:r>
    </w:p>
    <w:p w14:paraId="77538767">
      <w:pPr>
        <w:pStyle w:val="4"/>
        <w:spacing w:before="320" w:after="120"/>
      </w:pPr>
      <w:bookmarkStart w:id="46" w:name="_Toc9908"/>
      <w:r>
        <w:rPr>
          <w:rFonts w:ascii="微软雅黑" w:hAnsi="微软雅黑" w:eastAsia="微软雅黑"/>
          <w:b/>
          <w:sz w:val="28"/>
        </w:rPr>
        <w:t>三、运行过程</w:t>
      </w:r>
      <w:bookmarkEnd w:id="46"/>
    </w:p>
    <w:p w14:paraId="401D80ED">
      <w:pPr>
        <w:pStyle w:val="5"/>
        <w:spacing w:before="200" w:after="80"/>
      </w:pPr>
      <w:bookmarkStart w:id="47" w:name="_Toc7554"/>
      <w:r>
        <w:rPr>
          <w:rFonts w:ascii="微软雅黑" w:hAnsi="微软雅黑" w:eastAsia="微软雅黑"/>
          <w:b/>
          <w:sz w:val="24"/>
        </w:rPr>
        <w:t>3.1 环境准备</w:t>
      </w:r>
      <w:bookmarkEnd w:id="47"/>
    </w:p>
    <w:p w14:paraId="3BFBE61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cd ~/deepagent-course</w:t>
      </w:r>
    </w:p>
    <w:p w14:paraId="7796536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sync                                    # 还原环境（会装上 playwright 和 trafilatura）</w:t>
      </w:r>
    </w:p>
    <w:p w14:paraId="3394A86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playwright install chromium          # 下浏览器，只在第一次需要（约 150MB）</w:t>
      </w:r>
    </w:p>
    <w:p w14:paraId="02EBA83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python chapter03/minihermes.py       # 能起来就说明依赖完整了</w:t>
      </w:r>
    </w:p>
    <w:p w14:paraId="2E28265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第二条命令如果跳过，第一次搜索会报找不到浏览器可执行文件。装好的浏览器在 </w:t>
      </w:r>
      <w:r>
        <w:rPr>
          <w:rFonts w:ascii="Consolas" w:hAnsi="Consolas" w:eastAsia="Consolas"/>
          <w:color w:val="C0392B"/>
          <w:sz w:val="20"/>
        </w:rPr>
        <w:t>%LOCALAPPDATA%\ms-playwright\</w:t>
      </w:r>
      <w:r>
        <w:rPr>
          <w:rFonts w:ascii="宋体" w:hAnsi="宋体" w:eastAsia="宋体"/>
          <w:sz w:val="21"/>
        </w:rPr>
        <w:t xml:space="preserve"> 下，之后离线也能跑。</w:t>
      </w:r>
    </w:p>
    <w:p w14:paraId="40DA5F96">
      <w:pPr>
        <w:pStyle w:val="5"/>
        <w:spacing w:before="200" w:after="80"/>
      </w:pPr>
      <w:bookmarkStart w:id="48" w:name="_Toc17080"/>
      <w:r>
        <w:rPr>
          <w:rFonts w:ascii="微软雅黑" w:hAnsi="微软雅黑" w:eastAsia="微软雅黑"/>
          <w:b/>
          <w:sz w:val="24"/>
        </w:rPr>
        <w:t>3.2 一次真实调研</w:t>
      </w:r>
      <w:bookmarkEnd w:id="48"/>
    </w:p>
    <w:p w14:paraId="1B22D4E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给它一个真活儿：</w:t>
      </w:r>
    </w:p>
    <w:p w14:paraId="70FF31B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查一下 deepagents 是什么、能干什么，写成 report.md，来源链接放最后。</w:t>
      </w:r>
    </w:p>
    <w:p w14:paraId="39CA3A3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下面是这一趟的原样记录——模型每次说话用词都会有出入，你照着跑不会和我这里一字不差，动作顺序是一致的：</w:t>
      </w:r>
    </w:p>
    <w:p w14:paraId="40F92D8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查一下 deepagents 是什么、能干什么，写成 report.md，来源链接放最后。</w:t>
      </w:r>
    </w:p>
    <w:p w14:paraId="24C3A2F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web_search {'query': 'deepagents', 'max_results': 6}</w:t>
      </w:r>
    </w:p>
    <w:p w14:paraId="292CA26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web_search {'query': 'langchain deepagents 是什么', 'max_results': 6}</w:t>
      </w:r>
    </w:p>
    <w:p w14:paraId="0761F77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我先搜一下 deepagents 的相关资料。</w:t>
      </w:r>
    </w:p>
    <w:p w14:paraId="3895542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1. LangChain 中文教程 | LangChain 中文文档    https://langchain-doc.cn/</w:t>
      </w:r>
    </w:p>
    <w:p w14:paraId="29D91E0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1. Deep Agents overview - Docs by LangChain    https://docs.langchain.com/oss/python/deepa...</w:t>
      </w:r>
    </w:p>
    <w:p w14:paraId="54BE65C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'https://docs.langchain.com/oss/python/deepagents/overview', 'max_chars': 8000}</w:t>
      </w:r>
    </w:p>
    <w:p w14:paraId="395FD54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'https://github.com/langchain-ai/deepagents', 'max_chars': 8000}</w:t>
      </w:r>
    </w:p>
    <w:p w14:paraId="534869D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官方文档和 GitHub 仓库看起来是最权威的，我读一下正文。</w:t>
      </w:r>
    </w:p>
    <w:p w14:paraId="2378284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- Take actions in an environment: Take actions via tools, read and write files, execute co...</w:t>
      </w:r>
    </w:p>
    <w:p w14:paraId="7DDD7C7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抓取失败（页面打不开或超时）：https://github.com/langchain-ai/deepagents</w:t>
      </w:r>
    </w:p>
    <w:p w14:paraId="6A20A19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'https://raw.githubusercontent.com/langchain-ai/deepagents/main/README.md', ...</w:t>
      </w:r>
    </w:p>
    <w:p w14:paraId="03F9F2D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'https://docs.langchain.org.cn/oss/python/deepagents/overview', ...</w:t>
      </w:r>
    </w:p>
    <w:p w14:paraId="44D5E65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GitHub 打不开，我换 raw README，并补读文档后半部分（子代理、人在环等）。</w:t>
      </w:r>
    </w:p>
    <w:p w14:paraId="5587457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这个页面没能抽出正文（可能是纯 JS 渲染的）：https://docs.langchain.org.cn/oss/python/...</w:t>
      </w:r>
    </w:p>
    <w:p w14:paraId="5F31ADE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抓取失败（页面打不开或超时）：https://raw.githubusercontent.com/...</w:t>
      </w:r>
    </w:p>
    <w:p w14:paraId="271DBF4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'https://docs.langchain.com/oss/python/deepagents/overview', 'max_chars': 24000}</w:t>
      </w:r>
    </w:p>
    <w:p w14:paraId="21432A8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'https://www.runoob.com/ai-agent/deep-agents-usage.html', 'max_chars': 6000}</w:t>
      </w:r>
    </w:p>
    <w:p w14:paraId="7E98107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'https://pypi.org/project/deepagents/', 'max_chars': 3000}</w:t>
      </w:r>
    </w:p>
    <w:p w14:paraId="34F6DAA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再确认一下 PyPI 上的包信息（版本、安装方式）。</w:t>
      </w:r>
    </w:p>
    <w:p w14:paraId="2F6E7B9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write_file {'file_path': '/report.md', 'content': '# Deep Agents（deepagents）调研报告\n\n## 一、它是什么...</w:t>
      </w:r>
    </w:p>
    <w:p w14:paraId="20470F3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Updated file /report.md</w:t>
      </w:r>
    </w:p>
    <w:p w14:paraId="67898ED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它最后交出来的是 </w:t>
      </w:r>
      <w:r>
        <w:rPr>
          <w:rFonts w:ascii="Consolas" w:hAnsi="Consolas" w:eastAsia="Consolas"/>
          <w:color w:val="C0392B"/>
          <w:sz w:val="20"/>
        </w:rPr>
        <w:t>workspace/report.md</w:t>
      </w:r>
      <w:r>
        <w:rPr>
          <w:rFonts w:ascii="宋体" w:hAnsi="宋体" w:eastAsia="宋体"/>
          <w:sz w:val="21"/>
        </w:rPr>
        <w:t>，一份有分节、有来源链接的调研报告。</w:t>
      </w:r>
    </w:p>
    <w:p w14:paraId="7C794D8D">
      <w:pPr>
        <w:jc w:val="center"/>
      </w:pPr>
      <w:r>
        <w:drawing>
          <wp:inline distT="0" distB="0" distL="114300" distR="114300">
            <wp:extent cx="5579745" cy="339725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0714">
      <w:pPr>
        <w:spacing w:after="160"/>
      </w:pPr>
      <w:r>
        <w:rPr>
          <w:rFonts w:ascii="宋体" w:hAnsi="宋体" w:eastAsia="宋体"/>
          <w:i/>
          <w:sz w:val="19"/>
        </w:rPr>
        <w:t xml:space="preserve">git bash 窗口里的原样截图。这一趟的窗口放不下全部输出，图上能看到的是后半程：几轮 </w:t>
      </w:r>
      <w:r>
        <w:rPr>
          <w:rFonts w:ascii="Consolas" w:hAnsi="Consolas" w:eastAsia="Consolas"/>
          <w:i/>
          <w:color w:val="C0392B"/>
          <w:sz w:val="18"/>
        </w:rPr>
        <w:t>fetch_url</w:t>
      </w:r>
      <w:r>
        <w:rPr>
          <w:rFonts w:ascii="宋体" w:hAnsi="宋体" w:eastAsia="宋体"/>
          <w:i/>
          <w:sz w:val="19"/>
        </w:rPr>
        <w:t xml:space="preserve"> 之后写文件、以及它最后的总结。</w:t>
      </w:r>
    </w:p>
    <w:p w14:paraId="163A52C8">
      <w:pPr>
        <w:pStyle w:val="5"/>
        <w:spacing w:before="200" w:after="80"/>
      </w:pPr>
      <w:bookmarkStart w:id="49" w:name="_Toc7203"/>
      <w:r>
        <w:rPr>
          <w:rFonts w:ascii="微软雅黑" w:hAnsi="微软雅黑" w:eastAsia="微软雅黑"/>
          <w:b/>
          <w:sz w:val="24"/>
        </w:rPr>
        <w:t>3.3 实录里的三件事</w:t>
      </w:r>
      <w:bookmarkEnd w:id="49"/>
    </w:p>
    <w:p w14:paraId="64F127FA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它一次并发发了两个搜索。</w:t>
      </w:r>
      <w:r>
        <w:rPr>
          <w:rFonts w:ascii="宋体" w:hAnsi="宋体" w:eastAsia="宋体"/>
          <w:sz w:val="21"/>
        </w:rPr>
        <w:t xml:space="preserve"> 模型在一轮里可以吐出多个工具调用，框架会一起跑。搜索这种互不依赖的活，并发起来省时间。</w:t>
      </w:r>
    </w:p>
    <w:p w14:paraId="18D9F2F4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它失败了四次，自己换了三条路。</w:t>
      </w:r>
      <w:r>
        <w:rPr>
          <w:rFonts w:ascii="宋体" w:hAnsi="宋体" w:eastAsia="宋体"/>
          <w:sz w:val="21"/>
        </w:rPr>
        <w:t xml:space="preserve"> GitHub 页面抓不到（纯 JS 渲染），它换 raw README；raw 也失败，它转去读中文文档站；又失败，最后靠官方文档 + 菜鸟教程 + PyPI 页面凑齐。每一次失败工具返回的都是"抓取失败（页面打不开或超时）"这种能读懂的话，所以模型知道该换路。这就是 1.5 节那条规矩的回报。</w:t>
      </w:r>
    </w:p>
    <w:p w14:paraId="2E306268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它自己给报告加了"提醒"。</w:t>
      </w:r>
      <w:r>
        <w:rPr>
          <w:rFonts w:ascii="宋体" w:hAnsi="宋体" w:eastAsia="宋体"/>
          <w:sz w:val="21"/>
        </w:rPr>
        <w:t xml:space="preserve"> 收尾那段话里写着"GitHub 和 raw README 当时抓取失败，仓库信息取自搜索结果摘要；官方示例中的模型名是抓取原文，实际用你自己的模型替换"。我没有让它写这些，是它自己判断该交代。</w:t>
      </w:r>
    </w:p>
    <w:p w14:paraId="3E6BFA14">
      <w:pPr>
        <w:pStyle w:val="5"/>
        <w:spacing w:before="200" w:after="80"/>
      </w:pPr>
      <w:bookmarkStart w:id="50" w:name="_Toc17130"/>
      <w:r>
        <w:rPr>
          <w:rFonts w:ascii="微软雅黑" w:hAnsi="微软雅黑" w:eastAsia="微软雅黑"/>
          <w:b/>
          <w:sz w:val="24"/>
        </w:rPr>
        <w:t>3.4 现阶段的不足</w:t>
      </w:r>
      <w:bookmarkEnd w:id="50"/>
    </w:p>
    <w:p w14:paraId="5F67C09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一是它话多。每做几个动作就要来一句"我先搜一下""再确认一下"，这些解说既占屏幕也占上下文。这一章先不管它，第 4 章给系统提示词加一句"干活过程中不要输出这类说明"，输出立刻就干净了。</w:t>
      </w:r>
    </w:p>
    <w:p w14:paraId="1E53E03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二是抓取失败率高不高，取决于对方网站的脾气。纯 JS 渲染的站点 </w:t>
      </w:r>
      <w:r>
        <w:rPr>
          <w:rFonts w:ascii="Consolas" w:hAnsi="Consolas" w:eastAsia="Consolas"/>
          <w:color w:val="C0392B"/>
          <w:sz w:val="20"/>
        </w:rPr>
        <w:t>trafilatura</w:t>
      </w:r>
      <w:r>
        <w:rPr>
          <w:rFonts w:ascii="宋体" w:hAnsi="宋体" w:eastAsia="宋体"/>
          <w:sz w:val="21"/>
        </w:rPr>
        <w:t xml:space="preserve"> 抽不出东西，这是它天生的短板——实测里 GitHub、知乎、中文镜像站三个都栽在这上面。真需要读这类页面，可以在 </w:t>
      </w:r>
      <w:r>
        <w:rPr>
          <w:rFonts w:ascii="Consolas" w:hAnsi="Consolas" w:eastAsia="Consolas"/>
          <w:color w:val="C0392B"/>
          <w:sz w:val="20"/>
        </w:rPr>
        <w:t>fetch_url</w:t>
      </w:r>
      <w:r>
        <w:rPr>
          <w:rFonts w:ascii="宋体" w:hAnsi="宋体" w:eastAsia="宋体"/>
          <w:sz w:val="21"/>
        </w:rPr>
        <w:t xml:space="preserve"> 里换成"用 Playwright 打开、等渲染完再取文本"，代价是慢好几倍。这一章先不折腾。</w:t>
      </w:r>
    </w:p>
    <w:p w14:paraId="40C0E1F2">
      <w:pPr>
        <w:pStyle w:val="4"/>
        <w:spacing w:before="320" w:after="120"/>
      </w:pPr>
      <w:bookmarkStart w:id="51" w:name="_Toc19185"/>
      <w:r>
        <w:rPr>
          <w:rFonts w:ascii="微软雅黑" w:hAnsi="微软雅黑" w:eastAsia="微软雅黑"/>
          <w:b/>
          <w:sz w:val="28"/>
        </w:rPr>
        <w:t>四、本章小结</w:t>
      </w:r>
      <w:bookmarkEnd w:id="51"/>
    </w:p>
    <w:p w14:paraId="500031F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这一章 minihermes 有了两只手：</w:t>
      </w:r>
      <w:r>
        <w:rPr>
          <w:rFonts w:ascii="Consolas" w:hAnsi="Consolas" w:eastAsia="Consolas"/>
          <w:color w:val="C0392B"/>
          <w:sz w:val="20"/>
        </w:rPr>
        <w:t>web_search</w:t>
      </w:r>
      <w:r>
        <w:rPr>
          <w:rFonts w:ascii="宋体" w:hAnsi="宋体" w:eastAsia="宋体"/>
          <w:sz w:val="21"/>
        </w:rPr>
        <w:t xml:space="preserve"> 搜，</w:t>
      </w:r>
      <w:r>
        <w:rPr>
          <w:rFonts w:ascii="Consolas" w:hAnsi="Consolas" w:eastAsia="Consolas"/>
          <w:color w:val="C0392B"/>
          <w:sz w:val="20"/>
        </w:rPr>
        <w:t>fetch_url</w:t>
      </w:r>
      <w:r>
        <w:rPr>
          <w:rFonts w:ascii="宋体" w:hAnsi="宋体" w:eastAsia="宋体"/>
          <w:sz w:val="21"/>
        </w:rPr>
        <w:t xml:space="preserve"> 读。两个工具都是自己写的，纯 Python，没有引入任何 Key 和 Node 工具链。</w:t>
      </w:r>
    </w:p>
    <w:p w14:paraId="2AEC39F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顺带立下了写工具的几条规矩，后面几章都照这个来：docstring 当产品文案写、返回结果要控量、失败要返回人话。</w:t>
      </w:r>
    </w:p>
    <w:p w14:paraId="0315AA2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现在的它：会在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 里读写文件，会自己上网查资料，写出来的东西会标来源。</w:t>
      </w:r>
    </w:p>
    <w:p w14:paraId="08F5EE1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下一章处理一个更容易被忽视的问题：</w:t>
      </w:r>
      <w:r>
        <w:rPr>
          <w:rFonts w:ascii="宋体" w:hAnsi="宋体" w:eastAsia="宋体"/>
          <w:b/>
          <w:sz w:val="21"/>
        </w:rPr>
        <w:t>"查资料"这件事，它每次都要自己重新摸索一遍流程</w:t>
      </w:r>
      <w:r>
        <w:rPr>
          <w:rFonts w:ascii="宋体" w:hAnsi="宋体" w:eastAsia="宋体"/>
          <w:sz w:val="21"/>
        </w:rPr>
        <w:t xml:space="preserve">。搜几个词、看哪些链接、报告写成什么结构——这些都是可以固化成"技能"的。我们会给它一份 </w:t>
      </w: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>，让它在需要的时候自己翻出来照着做，顺便聊聊技能怎么"自己长出来"。</w:t>
      </w:r>
    </w:p>
    <w:p w14:paraId="55C65F31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Harness 视角</w:t>
      </w:r>
      <w:r>
        <w:rPr>
          <w:rFonts w:ascii="宋体" w:hAnsi="宋体" w:eastAsia="宋体"/>
          <w:sz w:val="21"/>
        </w:rPr>
        <w:t xml:space="preserve">：这一章添的是手。模型自己既不会搜索也不会开网页，它能做的只是决定"我要调 </w:t>
      </w:r>
      <w:r>
        <w:rPr>
          <w:rFonts w:ascii="Consolas" w:hAnsi="Consolas" w:eastAsia="Consolas"/>
          <w:color w:val="C0392B"/>
          <w:sz w:val="20"/>
        </w:rPr>
        <w:t>web_search</w:t>
      </w:r>
      <w:r>
        <w:rPr>
          <w:rFonts w:ascii="宋体" w:hAnsi="宋体" w:eastAsia="宋体"/>
          <w:sz w:val="21"/>
        </w:rPr>
        <w:t>，参数是这么几个词"；把请求发出去、把网页抓回来、把噪音滤掉，全是挽具这一侧的 Python 函数在干。还有个容易忽略的细节：模型只能看见 docstring 里写的那几行，所以写工具这件事，一半是写代码，另一半是替模型写说明书。返回留多长、失败怎么说，同样是挽具作者定的。</w:t>
      </w:r>
    </w:p>
    <w:p w14:paraId="0A9B5B70">
      <w:r>
        <w:br w:type="page"/>
      </w:r>
    </w:p>
    <w:p w14:paraId="5C9E08A8">
      <w:pPr>
        <w:pStyle w:val="3"/>
        <w:spacing w:before="200" w:after="360"/>
        <w:jc w:val="center"/>
      </w:pPr>
      <w:bookmarkStart w:id="52" w:name="_Toc15736"/>
      <w:r>
        <w:rPr>
          <w:rFonts w:ascii="微软雅黑" w:hAnsi="微软雅黑" w:eastAsia="微软雅黑"/>
          <w:b/>
          <w:sz w:val="40"/>
        </w:rPr>
        <w:t>第 4 章 技能（Skills）：把做事的方法固化成能力</w:t>
      </w:r>
      <w:bookmarkEnd w:id="52"/>
    </w:p>
    <w:p w14:paraId="464B09F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 3 章的 minihermes 查资料已经很能干了，但有个问题：</w:t>
      </w:r>
      <w:r>
        <w:rPr>
          <w:rFonts w:ascii="宋体" w:hAnsi="宋体" w:eastAsia="宋体"/>
          <w:b/>
          <w:sz w:val="21"/>
        </w:rPr>
        <w:t>它每次都在重新摸索</w:t>
      </w:r>
      <w:r>
        <w:rPr>
          <w:rFonts w:ascii="宋体" w:hAnsi="宋体" w:eastAsia="宋体"/>
          <w:sz w:val="21"/>
        </w:rPr>
        <w:t>。搜几个词、挑哪几个链接、报告写成什么结构，全看它当时的心情，同一个任务跑两遍，两遍的结构都不一样。这不是它笨，是我们没把"这类活该怎么干"教给它。</w:t>
      </w:r>
    </w:p>
    <w:p w14:paraId="2F07FE6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这一章就来教。我们写一份 </w:t>
      </w: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>（一份写给模型看的操作手册），把它挂到智能体的技能目录上，让它在遇到这类任务时自己去翻、照着做。学完你应该能自己写技能，并且明白四件事：技能和工具的分工、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 xml:space="preserve"> 为什么是唯一的广告位、三层渐进加载怎么省上下文、以及"让技能自己长出来"这件事为什么必须先解决控制权。</w:t>
      </w:r>
    </w:p>
    <w:p w14:paraId="053D00C4">
      <w:pPr>
        <w:pStyle w:val="4"/>
        <w:spacing w:before="320" w:after="120"/>
      </w:pPr>
      <w:bookmarkStart w:id="53" w:name="_Toc1791"/>
      <w:r>
        <w:rPr>
          <w:rFonts w:ascii="微软雅黑" w:hAnsi="微软雅黑" w:eastAsia="微软雅黑"/>
          <w:b/>
          <w:sz w:val="28"/>
        </w:rPr>
        <w:t>一、基本原理</w:t>
      </w:r>
      <w:bookmarkEnd w:id="53"/>
    </w:p>
    <w:p w14:paraId="32CB813C">
      <w:pPr>
        <w:pStyle w:val="5"/>
        <w:spacing w:before="200" w:after="80"/>
      </w:pPr>
      <w:bookmarkStart w:id="54" w:name="_Toc17475"/>
      <w:r>
        <w:rPr>
          <w:rFonts w:ascii="微软雅黑" w:hAnsi="微软雅黑" w:eastAsia="微软雅黑"/>
          <w:b/>
          <w:sz w:val="24"/>
        </w:rPr>
        <w:t>1.1 工具是手，技能是手艺</w:t>
      </w:r>
      <w:bookmarkEnd w:id="54"/>
    </w:p>
    <w:p w14:paraId="52BD9B8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 3 章装的是工具：</w:t>
      </w:r>
      <w:r>
        <w:rPr>
          <w:rFonts w:ascii="Consolas" w:hAnsi="Consolas" w:eastAsia="Consolas"/>
          <w:color w:val="C0392B"/>
          <w:sz w:val="20"/>
        </w:rPr>
        <w:t>web_search</w:t>
      </w:r>
      <w:r>
        <w:rPr>
          <w:rFonts w:ascii="宋体" w:hAnsi="宋体" w:eastAsia="宋体"/>
          <w:sz w:val="21"/>
        </w:rPr>
        <w:t xml:space="preserve"> 会搜，</w:t>
      </w:r>
      <w:r>
        <w:rPr>
          <w:rFonts w:ascii="Consolas" w:hAnsi="Consolas" w:eastAsia="Consolas"/>
          <w:color w:val="C0392B"/>
          <w:sz w:val="20"/>
        </w:rPr>
        <w:t>fetch_url</w:t>
      </w:r>
      <w:r>
        <w:rPr>
          <w:rFonts w:ascii="宋体" w:hAnsi="宋体" w:eastAsia="宋体"/>
          <w:sz w:val="21"/>
        </w:rPr>
        <w:t xml:space="preserve"> 会读。工具管的是"能做什么"。</w:t>
      </w:r>
    </w:p>
    <w:p w14:paraId="767FBDA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但"查一份资料并写成报告"这件事，光有手不够，还得知道套路：先定几组关键词、来源按什么优先级挑、结论要几处来源互证、报告要有哪几节、拿不准的怎么写。这些是手艺。</w:t>
      </w:r>
    </w:p>
    <w:p w14:paraId="13B28FC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在 DeepAgent 里，手艺叫</w:t>
      </w:r>
      <w:r>
        <w:rPr>
          <w:rFonts w:ascii="宋体" w:hAnsi="宋体" w:eastAsia="宋体"/>
          <w:b/>
          <w:sz w:val="21"/>
        </w:rPr>
        <w:t>技能（Skill）</w:t>
      </w:r>
      <w:r>
        <w:rPr>
          <w:rFonts w:ascii="宋体" w:hAnsi="宋体" w:eastAsia="宋体"/>
          <w:sz w:val="21"/>
        </w:rPr>
        <w:t>。它和工具的分工很清楚：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DFB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CDB397B">
            <w:pPr>
              <w:spacing w:after="0" w:line="240" w:lineRule="auto"/>
            </w:pPr>
          </w:p>
        </w:tc>
        <w:tc>
          <w:tcPr>
            <w:tcW w:w="3024" w:type="dxa"/>
          </w:tcPr>
          <w:p w14:paraId="0F67F0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是什么</w:t>
            </w:r>
          </w:p>
        </w:tc>
        <w:tc>
          <w:tcPr>
            <w:tcW w:w="3024" w:type="dxa"/>
          </w:tcPr>
          <w:p w14:paraId="5FD9E7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什么时候进上下文</w:t>
            </w:r>
          </w:p>
        </w:tc>
      </w:tr>
      <w:tr w14:paraId="3B6E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3F3172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工具</w:t>
            </w:r>
          </w:p>
        </w:tc>
        <w:tc>
          <w:tcPr>
            <w:tcW w:w="3024" w:type="dxa"/>
          </w:tcPr>
          <w:p w14:paraId="26CAC19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一个能调用的函数</w:t>
            </w:r>
          </w:p>
        </w:tc>
        <w:tc>
          <w:tcPr>
            <w:tcW w:w="3024" w:type="dxa"/>
          </w:tcPr>
          <w:p w14:paraId="7B8F3F2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一开始就在（模型得知道手里有什么）</w:t>
            </w:r>
          </w:p>
        </w:tc>
      </w:tr>
      <w:tr w14:paraId="5B71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6BCED4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技能</w:t>
            </w:r>
          </w:p>
        </w:tc>
        <w:tc>
          <w:tcPr>
            <w:tcW w:w="3024" w:type="dxa"/>
          </w:tcPr>
          <w:p w14:paraId="10C29D1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一份"这类活怎么干"的说明书</w:t>
            </w:r>
          </w:p>
        </w:tc>
        <w:tc>
          <w:tcPr>
            <w:tcW w:w="3024" w:type="dxa"/>
          </w:tcPr>
          <w:p w14:paraId="3208E3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需要时才读</w:t>
            </w:r>
          </w:p>
        </w:tc>
      </w:tr>
    </w:tbl>
    <w:p w14:paraId="268FB80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这个区别很关键。工具得一直挂着，不然模型不知道该调谁；技能不用——它太多了，全塞进去会把上下文撑爆。</w:t>
      </w:r>
    </w:p>
    <w:p w14:paraId="781AEBCE">
      <w:pPr>
        <w:pStyle w:val="5"/>
        <w:spacing w:before="200" w:after="80"/>
      </w:pPr>
      <w:bookmarkStart w:id="55" w:name="_Toc1889"/>
      <w:r>
        <w:rPr>
          <w:rFonts w:ascii="微软雅黑" w:hAnsi="微软雅黑" w:eastAsia="微软雅黑"/>
          <w:b/>
          <w:sz w:val="24"/>
        </w:rPr>
        <w:t>1.2 一个技能长什么样</w:t>
      </w:r>
      <w:bookmarkEnd w:id="55"/>
    </w:p>
    <w:p w14:paraId="783B0AF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就是一个目录，里面放一份 </w:t>
      </w: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>：</w:t>
      </w:r>
    </w:p>
    <w:p w14:paraId="4A61078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skills/</w:t>
      </w:r>
    </w:p>
    <w:p w14:paraId="2C54227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└── web-research/</w:t>
      </w:r>
    </w:p>
    <w:p w14:paraId="71EC512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├── SKILL.md                      ← 必须</w:t>
      </w:r>
    </w:p>
    <w:p w14:paraId="546248E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└── references/</w:t>
      </w:r>
    </w:p>
    <w:p w14:paraId="3F846DF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└── report-template.md        ← 可选，用到时才会被读</w:t>
      </w:r>
    </w:p>
    <w:p w14:paraId="7334EB24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 xml:space="preserve"> 开头的 YAML 头（frontmatter）只有两个必填字段：</w:t>
      </w:r>
      <w:r>
        <w:rPr>
          <w:rFonts w:ascii="Consolas" w:hAnsi="Consolas" w:eastAsia="Consolas"/>
          <w:color w:val="C0392B"/>
          <w:sz w:val="20"/>
        </w:rPr>
        <w:t>name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>。</w:t>
      </w:r>
    </w:p>
    <w:p w14:paraId="702B04CE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 xml:space="preserve"> 是这份技能唯一的"广告位"。模型启动时只能看到每个技能的 </w:t>
      </w:r>
      <w:r>
        <w:rPr>
          <w:rFonts w:ascii="Consolas" w:hAnsi="Consolas" w:eastAsia="Consolas"/>
          <w:color w:val="C0392B"/>
          <w:sz w:val="20"/>
        </w:rPr>
        <w:t>name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>，它靠这一句话判断"这次要不要翻这份说明书"。写得含糊，技能就等于没装。</w:t>
      </w:r>
    </w:p>
    <w:p w14:paraId="5B97D543">
      <w:pPr>
        <w:pStyle w:val="5"/>
        <w:spacing w:before="200" w:after="80"/>
      </w:pPr>
      <w:bookmarkStart w:id="56" w:name="_Toc13305"/>
      <w:r>
        <w:rPr>
          <w:rFonts w:ascii="微软雅黑" w:hAnsi="微软雅黑" w:eastAsia="微软雅黑"/>
          <w:b/>
          <w:sz w:val="24"/>
        </w:rPr>
        <w:t>1.3 三级渐进加载</w:t>
      </w:r>
      <w:bookmarkEnd w:id="56"/>
    </w:p>
    <w:p w14:paraId="4C70DC3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这是技能设计的精髓，也是它跟"把一大段提示词塞进系统提示词"的区别。技能分三层往里进：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95A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0327A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w="3024" w:type="dxa"/>
          </w:tcPr>
          <w:p w14:paraId="09D512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读什么</w:t>
            </w:r>
          </w:p>
        </w:tc>
        <w:tc>
          <w:tcPr>
            <w:tcW w:w="3024" w:type="dxa"/>
          </w:tcPr>
          <w:p w14:paraId="08CFE3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什么时候</w:t>
            </w:r>
          </w:p>
        </w:tc>
      </w:tr>
      <w:tr w14:paraId="1DE5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777959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一</w:t>
            </w:r>
          </w:p>
        </w:tc>
        <w:tc>
          <w:tcPr>
            <w:tcW w:w="3024" w:type="dxa"/>
          </w:tcPr>
          <w:p w14:paraId="5D1650FF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SKILL.md</w:t>
            </w:r>
            <w:r>
              <w:rPr>
                <w:rFonts w:ascii="宋体" w:hAnsi="宋体" w:eastAsia="宋体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0392B"/>
                <w:sz w:val="18"/>
              </w:rPr>
              <w:t>name</w:t>
            </w:r>
            <w:r>
              <w:rPr>
                <w:rFonts w:ascii="宋体" w:hAnsi="宋体" w:eastAsia="宋体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0392B"/>
                <w:sz w:val="18"/>
              </w:rPr>
              <w:t>description</w:t>
            </w:r>
          </w:p>
        </w:tc>
        <w:tc>
          <w:tcPr>
            <w:tcW w:w="3024" w:type="dxa"/>
          </w:tcPr>
          <w:p w14:paraId="19D6037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agent 启动，全部技能都读</w:t>
            </w:r>
          </w:p>
        </w:tc>
      </w:tr>
      <w:tr w14:paraId="09E85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D7ED61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二</w:t>
            </w:r>
          </w:p>
        </w:tc>
        <w:tc>
          <w:tcPr>
            <w:tcW w:w="3024" w:type="dxa"/>
          </w:tcPr>
          <w:p w14:paraId="39D7B197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SKILL.md</w:t>
            </w:r>
            <w:r>
              <w:rPr>
                <w:rFonts w:ascii="宋体" w:hAnsi="宋体" w:eastAsia="宋体"/>
                <w:sz w:val="19"/>
              </w:rPr>
              <w:t xml:space="preserve"> 正文</w:t>
            </w:r>
          </w:p>
        </w:tc>
        <w:tc>
          <w:tcPr>
            <w:tcW w:w="3024" w:type="dxa"/>
          </w:tcPr>
          <w:p w14:paraId="21F532A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这个技能被"想起来"的时候</w:t>
            </w:r>
          </w:p>
        </w:tc>
      </w:tr>
      <w:tr w14:paraId="7C77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592F21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三</w:t>
            </w:r>
          </w:p>
        </w:tc>
        <w:tc>
          <w:tcPr>
            <w:tcW w:w="3024" w:type="dxa"/>
          </w:tcPr>
          <w:p w14:paraId="71E6CFB5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references/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scripts/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assets/</w:t>
            </w:r>
            <w:r>
              <w:rPr>
                <w:rFonts w:ascii="宋体" w:hAnsi="宋体" w:eastAsia="宋体"/>
                <w:sz w:val="19"/>
              </w:rPr>
              <w:t xml:space="preserve"> 里的附件</w:t>
            </w:r>
          </w:p>
        </w:tc>
        <w:tc>
          <w:tcPr>
            <w:tcW w:w="3024" w:type="dxa"/>
          </w:tcPr>
          <w:p w14:paraId="652B380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正文里点名要它读的时候</w:t>
            </w:r>
          </w:p>
        </w:tc>
      </w:tr>
    </w:tbl>
    <w:p w14:paraId="55EDED9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所以你可以放心往里加技能：启动时它们只占两行字，真正的说明书躺在磁盘上。等到三、运行过程你会看到，它先读了 </w:t>
      </w: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 xml:space="preserve">，然后才去读 </w:t>
      </w:r>
      <w:r>
        <w:rPr>
          <w:rFonts w:ascii="Consolas" w:hAnsi="Consolas" w:eastAsia="Consolas"/>
          <w:color w:val="C0392B"/>
          <w:sz w:val="20"/>
        </w:rPr>
        <w:t>references/report-template.md</w:t>
      </w:r>
      <w:r>
        <w:rPr>
          <w:rFonts w:ascii="宋体" w:hAnsi="宋体" w:eastAsia="宋体"/>
          <w:sz w:val="21"/>
        </w:rPr>
        <w:t>，三层的顺序清清楚楚。</w:t>
      </w:r>
    </w:p>
    <w:p w14:paraId="4496A9EC">
      <w:pPr>
        <w:pStyle w:val="5"/>
        <w:spacing w:before="200" w:after="80"/>
      </w:pPr>
      <w:bookmarkStart w:id="57" w:name="_Toc22602"/>
      <w:r>
        <w:rPr>
          <w:rFonts w:ascii="微软雅黑" w:hAnsi="微软雅黑" w:eastAsia="微软雅黑"/>
          <w:b/>
          <w:sz w:val="24"/>
        </w:rPr>
        <w:t>1.4 技能是作者写的东西，只读</w:t>
      </w:r>
      <w:bookmarkEnd w:id="57"/>
    </w:p>
    <w:p w14:paraId="35BBE95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技能会被当指令执行（模型会照着做），所以它是"手艺"，不是"草稿"。本章的配置里有一条权限，把 </w:t>
      </w:r>
      <w:r>
        <w:rPr>
          <w:rFonts w:ascii="Consolas" w:hAnsi="Consolas" w:eastAsia="Consolas"/>
          <w:color w:val="C0392B"/>
          <w:sz w:val="20"/>
        </w:rPr>
        <w:t>/skills/**</w:t>
      </w:r>
      <w:r>
        <w:rPr>
          <w:rFonts w:ascii="宋体" w:hAnsi="宋体" w:eastAsia="宋体"/>
          <w:sz w:val="21"/>
        </w:rPr>
        <w:t xml:space="preserve"> 的写操作全部拒掉：agent 只许读、不许改。</w:t>
      </w:r>
    </w:p>
    <w:p w14:paraId="3C108F8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这条权限还有一个更重要的用途，见下一节。</w:t>
      </w:r>
    </w:p>
    <w:p w14:paraId="260ADDBC">
      <w:pPr>
        <w:pStyle w:val="5"/>
        <w:spacing w:before="200" w:after="80"/>
      </w:pPr>
      <w:bookmarkStart w:id="58" w:name="_Toc2364"/>
      <w:r>
        <w:rPr>
          <w:rFonts w:ascii="微软雅黑" w:hAnsi="微软雅黑" w:eastAsia="微软雅黑"/>
          <w:b/>
          <w:sz w:val="24"/>
        </w:rPr>
        <w:t>1.5 自进化与三道闸门</w:t>
      </w:r>
      <w:bookmarkEnd w:id="58"/>
    </w:p>
    <w:p w14:paraId="6A0F4E0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前面说技能是作者写的东西。那能不能让 agent 自己写？</w:t>
      </w:r>
    </w:p>
    <w:p w14:paraId="38C7A79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想法很自然：它刚跑完一次成功的调研，流程里有些经验（比如"这个站纯 JS 渲染，抓不到正文，别浪费时间"），让它把这些写进技能目录，下次就少走弯路。</w:t>
      </w:r>
    </w:p>
    <w:p w14:paraId="690E1D3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这个方向叫自进化，听起来很美，但</w:t>
      </w:r>
      <w:r>
        <w:rPr>
          <w:rFonts w:ascii="宋体" w:hAnsi="宋体" w:eastAsia="宋体"/>
          <w:b/>
          <w:sz w:val="21"/>
        </w:rPr>
        <w:t>真正危险的地方在于"它写的东西下次会直接生效"</w:t>
      </w:r>
      <w:r>
        <w:rPr>
          <w:rFonts w:ascii="宋体" w:hAnsi="宋体" w:eastAsia="宋体"/>
          <w:sz w:val="21"/>
        </w:rPr>
        <w:t>。技能是会被当指令执行的，一旦写歪了，或者被人诱导写了坏内容，下一轮就带病运行。这不是假想，第 3 章的抓取结果里就混进来过一条抖音视频的标题——那是搜索结果的噪声，要是它把这种内容当经验写进技能，麻烦就大了。</w:t>
      </w:r>
    </w:p>
    <w:p w14:paraId="7EBA8B1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所以我建议这么设计，三道闸门，代码上都不难：</w:t>
      </w:r>
    </w:p>
    <w:p w14:paraId="2E3401A0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第一，技能目录保持只读</w:t>
      </w:r>
      <w:r>
        <w:rPr>
          <w:rFonts w:ascii="宋体" w:hAnsi="宋体" w:eastAsia="宋体"/>
          <w:sz w:val="21"/>
        </w:rPr>
        <w:t xml:space="preserve">（本章的 </w:t>
      </w:r>
      <w:r>
        <w:rPr>
          <w:rFonts w:ascii="Consolas" w:hAnsi="Consolas" w:eastAsia="Consolas"/>
          <w:color w:val="C0392B"/>
          <w:sz w:val="20"/>
        </w:rPr>
        <w:t>permissions</w:t>
      </w:r>
      <w:r>
        <w:rPr>
          <w:rFonts w:ascii="宋体" w:hAnsi="宋体" w:eastAsia="宋体"/>
          <w:sz w:val="21"/>
        </w:rPr>
        <w:t xml:space="preserve"> 就是这么配的）。想让它写，另开一个草稿区，比如 </w:t>
      </w:r>
      <w:r>
        <w:rPr>
          <w:rFonts w:ascii="Consolas" w:hAnsi="Consolas" w:eastAsia="Consolas"/>
          <w:color w:val="C0392B"/>
          <w:sz w:val="20"/>
        </w:rPr>
        <w:t>/drafts/</w:t>
      </w:r>
      <w:r>
        <w:rPr>
          <w:rFonts w:ascii="宋体" w:hAnsi="宋体" w:eastAsia="宋体"/>
          <w:sz w:val="21"/>
        </w:rPr>
        <w:t xml:space="preserve">，和正式的 </w:t>
      </w:r>
      <w:r>
        <w:rPr>
          <w:rFonts w:ascii="Consolas" w:hAnsi="Consolas" w:eastAsia="Consolas"/>
          <w:color w:val="C0392B"/>
          <w:sz w:val="20"/>
        </w:rPr>
        <w:t>/skills/</w:t>
      </w:r>
      <w:r>
        <w:rPr>
          <w:rFonts w:ascii="宋体" w:hAnsi="宋体" w:eastAsia="宋体"/>
          <w:sz w:val="21"/>
        </w:rPr>
        <w:t xml:space="preserve"> 物理隔开。</w:t>
      </w:r>
    </w:p>
    <w:p w14:paraId="0E0637AB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第二，写草稿要人点头。</w:t>
      </w:r>
      <w:r>
        <w:rPr>
          <w:rFonts w:ascii="宋体" w:hAnsi="宋体" w:eastAsia="宋体"/>
          <w:sz w:val="21"/>
        </w:rPr>
        <w:t xml:space="preserve"> 第 6 章我们会给 </w:t>
      </w:r>
      <w:r>
        <w:rPr>
          <w:rFonts w:ascii="Consolas" w:hAnsi="Consolas" w:eastAsia="Consolas"/>
          <w:color w:val="C0392B"/>
          <w:sz w:val="20"/>
        </w:rPr>
        <w:t>run_bash</w:t>
      </w:r>
      <w:r>
        <w:rPr>
          <w:rFonts w:ascii="宋体" w:hAnsi="宋体" w:eastAsia="宋体"/>
          <w:sz w:val="21"/>
        </w:rPr>
        <w:t xml:space="preserve"> 加审批，同一套机制放在这里：</w:t>
      </w:r>
      <w:r>
        <w:rPr>
          <w:rFonts w:ascii="Consolas" w:hAnsi="Consolas" w:eastAsia="Consolas"/>
          <w:color w:val="C0392B"/>
          <w:sz w:val="20"/>
        </w:rPr>
        <w:t>interrupt_on={"write_file": True}</w:t>
      </w:r>
      <w:r>
        <w:rPr>
          <w:rFonts w:ascii="宋体" w:hAnsi="宋体" w:eastAsia="宋体"/>
          <w:sz w:val="21"/>
        </w:rPr>
        <w:t>，它想写草稿时先弹给你看。</w:t>
      </w:r>
    </w:p>
    <w:p w14:paraId="421D6068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第三，草稿转正必须过人的眼睛。</w:t>
      </w:r>
      <w:r>
        <w:rPr>
          <w:rFonts w:ascii="宋体" w:hAnsi="宋体" w:eastAsia="宋体"/>
          <w:sz w:val="21"/>
        </w:rPr>
        <w:t xml:space="preserve"> 这一步我推荐最土也最靠得住的办法：</w:t>
      </w:r>
      <w:r>
        <w:rPr>
          <w:rFonts w:ascii="宋体" w:hAnsi="宋体" w:eastAsia="宋体"/>
          <w:b/>
          <w:sz w:val="21"/>
        </w:rPr>
        <w:t>git diff</w:t>
      </w:r>
      <w:r>
        <w:rPr>
          <w:rFonts w:ascii="宋体" w:hAnsi="宋体" w:eastAsia="宋体"/>
          <w:sz w:val="21"/>
        </w:rPr>
        <w:t xml:space="preserve">。技能目录在 git 里，agent 写的草稿提交成一次 commit，你打开一看就知道它想教你什么。看得顺眼就合进 </w:t>
      </w:r>
      <w:r>
        <w:rPr>
          <w:rFonts w:ascii="Consolas" w:hAnsi="Consolas" w:eastAsia="Consolas"/>
          <w:color w:val="C0392B"/>
          <w:sz w:val="20"/>
        </w:rPr>
        <w:t>skills/</w:t>
      </w:r>
      <w:r>
        <w:rPr>
          <w:rFonts w:ascii="宋体" w:hAnsi="宋体" w:eastAsia="宋体"/>
          <w:sz w:val="21"/>
        </w:rPr>
        <w:t>，看不顺眼就删。</w:t>
      </w:r>
    </w:p>
    <w:p w14:paraId="0B7DDCA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说到底，自进化的门槛不在技术，在</w:t>
      </w:r>
      <w:r>
        <w:rPr>
          <w:rFonts w:ascii="宋体" w:hAnsi="宋体" w:eastAsia="宋体"/>
          <w:b/>
          <w:sz w:val="21"/>
        </w:rPr>
        <w:t>控制权</w:t>
      </w:r>
      <w:r>
        <w:rPr>
          <w:rFonts w:ascii="宋体" w:hAnsi="宋体" w:eastAsia="宋体"/>
          <w:sz w:val="21"/>
        </w:rPr>
        <w:t>：写到哪里、什么时候生效、谁说了算。这三件事想清楚了，自进化才是个好东西。</w:t>
      </w:r>
    </w:p>
    <w:p w14:paraId="617E9A16">
      <w:pPr>
        <w:pStyle w:val="5"/>
        <w:spacing w:before="200" w:after="80"/>
      </w:pPr>
      <w:bookmarkStart w:id="59" w:name="_Toc2089"/>
      <w:r>
        <w:rPr>
          <w:rFonts w:ascii="微软雅黑" w:hAnsi="微软雅黑" w:eastAsia="微软雅黑"/>
          <w:b/>
          <w:sz w:val="24"/>
        </w:rPr>
        <w:t>1.6 依赖环境</w:t>
      </w:r>
      <w:bookmarkEnd w:id="59"/>
    </w:p>
    <w:p w14:paraId="39A83B7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本章不新增任何依赖，第 3 章的环境继续用。新增的是文件，不是包：</w:t>
      </w:r>
    </w:p>
    <w:p w14:paraId="59A9838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chapter04/</w:t>
      </w:r>
    </w:p>
    <w:p w14:paraId="0912D1C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├── minihermes.py                 ← 主程序</w:t>
      </w:r>
    </w:p>
    <w:p w14:paraId="510F0E0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├── web_tools.py                  ← 第 3 章那两个工具，原样拷过来</w:t>
      </w:r>
    </w:p>
    <w:p w14:paraId="77365A5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└── skills/web-research/</w:t>
      </w:r>
    </w:p>
    <w:p w14:paraId="506C06D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├── SKILL.md</w:t>
      </w:r>
    </w:p>
    <w:p w14:paraId="4308E4E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└── references/report-template.md</w:t>
      </w:r>
    </w:p>
    <w:p w14:paraId="11C1125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技能目录放在章节里（不是工作目录），靠下面的 </w:t>
      </w:r>
      <w:r>
        <w:rPr>
          <w:rFonts w:ascii="Consolas" w:hAnsi="Consolas" w:eastAsia="Consolas"/>
          <w:color w:val="C0392B"/>
          <w:sz w:val="20"/>
        </w:rPr>
        <w:t>CompositeBackend</w:t>
      </w:r>
      <w:r>
        <w:rPr>
          <w:rFonts w:ascii="宋体" w:hAnsi="宋体" w:eastAsia="宋体"/>
          <w:sz w:val="21"/>
        </w:rPr>
        <w:t xml:space="preserve"> 挂进去。</w:t>
      </w:r>
    </w:p>
    <w:p w14:paraId="1246A56C">
      <w:pPr>
        <w:pStyle w:val="4"/>
        <w:spacing w:before="320" w:after="120"/>
      </w:pPr>
      <w:bookmarkStart w:id="60" w:name="_Toc21448"/>
      <w:r>
        <w:rPr>
          <w:rFonts w:ascii="微软雅黑" w:hAnsi="微软雅黑" w:eastAsia="微软雅黑"/>
          <w:b/>
          <w:sz w:val="28"/>
        </w:rPr>
        <w:t>二、程序介绍</w:t>
      </w:r>
      <w:bookmarkEnd w:id="60"/>
    </w:p>
    <w:p w14:paraId="2E82C669">
      <w:pPr>
        <w:pStyle w:val="5"/>
        <w:spacing w:before="200" w:after="80"/>
      </w:pPr>
      <w:bookmarkStart w:id="61" w:name="_Toc24235"/>
      <w:r>
        <w:rPr>
          <w:rFonts w:ascii="微软雅黑" w:hAnsi="微软雅黑" w:eastAsia="微软雅黑"/>
          <w:b/>
          <w:sz w:val="24"/>
        </w:rPr>
        <w:t>2.1 技能文件：SKILL.md</w:t>
      </w:r>
      <w:bookmarkEnd w:id="61"/>
    </w:p>
    <w:p w14:paraId="195EC2FC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chapter04/skills/web-research/SKILL.md</w:t>
      </w:r>
      <w:r>
        <w:rPr>
          <w:rFonts w:ascii="宋体" w:hAnsi="宋体" w:eastAsia="宋体"/>
          <w:sz w:val="21"/>
        </w:rPr>
        <w:t xml:space="preserve"> 的完整内容：</w:t>
      </w:r>
    </w:p>
    <w:p w14:paraId="240F6EE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---</w:t>
      </w:r>
    </w:p>
    <w:p w14:paraId="2E33B89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name: web-research</w:t>
      </w:r>
    </w:p>
    <w:p w14:paraId="0FA77C4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description: 需要上网查资料并写成一份带来源的报告时使用。给出关键词策略、来源筛选、报告结构和不确定项的写法。</w:t>
      </w:r>
    </w:p>
    <w:p w14:paraId="0B40B28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---</w:t>
      </w:r>
    </w:p>
    <w:p w14:paraId="233D465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51A205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网络调研（web-research）</w:t>
      </w:r>
    </w:p>
    <w:p w14:paraId="1CAE37B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39A519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什么时候用</w:t>
      </w:r>
    </w:p>
    <w:p w14:paraId="0C709B0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A6738A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用户让你"查一下某件事，然后写成报告 / 总结 / 对比材料"时。</w:t>
      </w:r>
    </w:p>
    <w:p w14:paraId="7C0B696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0CE7CC5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如果只是随口问一句、不需要落成文件，直接回答就行，不必走这套流程。</w:t>
      </w:r>
    </w:p>
    <w:p w14:paraId="3C06959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59FD98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步骤</w:t>
      </w:r>
    </w:p>
    <w:p w14:paraId="6F8D592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A32566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1. **定关键词**。想 2~3 组词，一组问"是什么"，一组问"怎么用"，必要时再加一组"有什么坑"。只搜一个词通常搜不到有用的东西。</w:t>
      </w:r>
    </w:p>
    <w:p w14:paraId="007BE30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2. **搜索**。用 `web_search` 把这几组词都搜一遍，可以在一轮里同时发多个搜索。</w:t>
      </w:r>
    </w:p>
    <w:p w14:paraId="035677F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3. **挑来源**。从结果里挑 2~3 个，优先级：官方文档 &gt; 官方仓库 &gt; 权威社区 &gt; 个人博客。聚合站、SEO 农场一律跳过。</w:t>
      </w:r>
    </w:p>
    <w:p w14:paraId="65153A1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4. **读正文**。对挑中的链接用 `fetch_url` 读正文。读 2~3 篇就够，不要把搜索结果挨个读完。</w:t>
      </w:r>
    </w:p>
    <w:p w14:paraId="45D302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5. **交叉核对**。关键结论至少要在两处来源都出现过才写进报告；只有一处来源的，写的时候标明"仅见于某来源"。</w:t>
      </w:r>
    </w:p>
    <w:p w14:paraId="3B5409C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6. **写报告**。按 `references/report-template.md` 里的结构写，存成 `.md` 文件。</w:t>
      </w:r>
    </w:p>
    <w:p w14:paraId="2234748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7. **收尾**。报告末尾必须有"来源链接"一节；有拿不准的地方，单开"备注与不确定项"一节写清楚。</w:t>
      </w:r>
    </w:p>
    <w:p w14:paraId="20ABF6E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88EFC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别做的事</w:t>
      </w:r>
    </w:p>
    <w:p w14:paraId="27A36C5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793830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 不要把搜索结果的摘要原样贴进报告，要读过正文再写。</w:t>
      </w:r>
    </w:p>
    <w:p w14:paraId="5B590A7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 不要编来源。没读到正文的链接，不能当依据写结论。</w:t>
      </w:r>
    </w:p>
    <w:p w14:paraId="505FB14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 不要写"根据某某网站"这种模糊说法，要给具体链接。</w:t>
      </w:r>
    </w:p>
    <w:p w14:paraId="6E8C379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正文就是写给模型看的操作手册，我这份写得很直白。注意第 6 步——它点名让模型去读第三层的附件。</w:t>
      </w:r>
    </w:p>
    <w:p w14:paraId="7B7C94F7">
      <w:pPr>
        <w:pStyle w:val="5"/>
        <w:spacing w:before="200" w:after="80"/>
      </w:pPr>
      <w:bookmarkStart w:id="62" w:name="_Toc24560"/>
      <w:r>
        <w:rPr>
          <w:rFonts w:ascii="微软雅黑" w:hAnsi="微软雅黑" w:eastAsia="微软雅黑"/>
          <w:b/>
          <w:sz w:val="24"/>
        </w:rPr>
        <w:t>2.2 附件：references/report-template.md</w:t>
      </w:r>
      <w:bookmarkEnd w:id="62"/>
    </w:p>
    <w:p w14:paraId="1220499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技能目录里的 </w:t>
      </w:r>
      <w:r>
        <w:rPr>
          <w:rFonts w:ascii="Consolas" w:hAnsi="Consolas" w:eastAsia="Consolas"/>
          <w:color w:val="C0392B"/>
          <w:sz w:val="20"/>
        </w:rPr>
        <w:t>references/</w:t>
      </w:r>
      <w:r>
        <w:rPr>
          <w:rFonts w:ascii="宋体" w:hAnsi="宋体" w:eastAsia="宋体"/>
          <w:sz w:val="21"/>
        </w:rPr>
        <w:t xml:space="preserve"> 放的是"用到才读"的附件。这个报告模板定义了五节结构加一节来源：</w:t>
      </w:r>
    </w:p>
    <w:p w14:paraId="089F895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&lt;题目&gt;调研报告</w:t>
      </w:r>
    </w:p>
    <w:p w14:paraId="59873D5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4632BC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一句话结论</w:t>
      </w:r>
    </w:p>
    <w:p w14:paraId="720272A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它是什么</w:t>
      </w:r>
    </w:p>
    <w:p w14:paraId="2CAEFE2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怎么用 / 关键细节</w:t>
      </w:r>
    </w:p>
    <w:p w14:paraId="5DCCB3C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适用场景与注意事项</w:t>
      </w:r>
    </w:p>
    <w:p w14:paraId="46FE443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备注与不确定项</w:t>
      </w:r>
    </w:p>
    <w:p w14:paraId="6A701C9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## 来源链接</w:t>
      </w:r>
    </w:p>
    <w:p w14:paraId="118E84C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文件末尾还写了三条硬要求，其中一条是"抓取失败的来源也要列出来，并在不确定项里说明，别悄悄删掉"。这条在第 3 章里是被模型自己悟出来的，现在写进附件，就成了固定流程。</w:t>
      </w:r>
    </w:p>
    <w:p w14:paraId="268C3C5F">
      <w:pPr>
        <w:pStyle w:val="5"/>
        <w:spacing w:before="200" w:after="80"/>
      </w:pPr>
      <w:bookmarkStart w:id="63" w:name="_Toc29897"/>
      <w:r>
        <w:rPr>
          <w:rFonts w:ascii="微软雅黑" w:hAnsi="微软雅黑" w:eastAsia="微软雅黑"/>
          <w:b/>
          <w:sz w:val="24"/>
        </w:rPr>
        <w:t>2.3 主程序</w:t>
      </w:r>
      <w:bookmarkEnd w:id="63"/>
    </w:p>
    <w:p w14:paraId="2DD22AC2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chapter04/minihermes.py</w:t>
      </w:r>
      <w:r>
        <w:rPr>
          <w:rFonts w:ascii="宋体" w:hAnsi="宋体" w:eastAsia="宋体"/>
          <w:sz w:val="21"/>
        </w:rPr>
        <w:t xml:space="preserve"> 的完整内容：</w:t>
      </w:r>
    </w:p>
    <w:p w14:paraId="3073A63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minihermes.py —— 第 4 章：给它一份技能（SKILL.md），让它按套路干活</w:t>
      </w:r>
    </w:p>
    <w:p w14:paraId="4562465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运行：uv run python chapter04/minihermes.py</w:t>
      </w:r>
    </w:p>
    <w:p w14:paraId="0817DE0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pathlib import Path</w:t>
      </w:r>
    </w:p>
    <w:p w14:paraId="6F22EB8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1B7ABB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dotenv import load_dotenv; load_dotenv()</w:t>
      </w:r>
    </w:p>
    <w:p w14:paraId="2AC8113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langchain_core.messages import HumanMessage</w:t>
      </w:r>
    </w:p>
    <w:p w14:paraId="56DD0CE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langchain_openai import ChatOpenAI</w:t>
      </w:r>
    </w:p>
    <w:p w14:paraId="79DA906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langgraph.checkpoint.memory import InMemorySaver</w:t>
      </w:r>
    </w:p>
    <w:p w14:paraId="138D9ED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 import create_deep_agent, FilesystemPermission</w:t>
      </w:r>
    </w:p>
    <w:p w14:paraId="0D246BD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deepagents.backends import CompositeBackend, FilesystemBackend</w:t>
      </w:r>
    </w:p>
    <w:p w14:paraId="4D40332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83B630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web_tools import fetch_url, web_search</w:t>
      </w:r>
    </w:p>
    <w:p w14:paraId="093F695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BCF542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HERE = Path(__file__).resolve().parent          # chapter04/</w:t>
      </w:r>
    </w:p>
    <w:p w14:paraId="686B292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 = HERE.parent / "workspace"</w:t>
      </w:r>
    </w:p>
    <w:p w14:paraId="3B6F705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WORKSPACE.mkdir(exist_ok=True)</w:t>
      </w:r>
    </w:p>
    <w:p w14:paraId="23FCBBF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EE6C75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SYSTEM = (</w:t>
      </w:r>
    </w:p>
    <w:p w14:paraId="6E47AAD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"你是 minihermes，用中文回答。工具和技能的说明都在你的上下文里，照着用。"</w:t>
      </w:r>
    </w:p>
    <w:p w14:paraId="5D7E59B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"干活过程中不要输出「让我先看看……」这类说明，直接做，最后再给结论。"</w:t>
      </w:r>
    </w:p>
    <w:p w14:paraId="2453A4D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0E82FEE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88CDD5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model = ChatOpenAI(model="deepseek-v4-flash")</w:t>
      </w:r>
    </w:p>
    <w:p w14:paraId="6D29BB5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agent = create_deep_agent(</w:t>
      </w:r>
    </w:p>
    <w:p w14:paraId="24A1EE3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model=model,</w:t>
      </w:r>
    </w:p>
    <w:p w14:paraId="192CF76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system_prompt=SYSTEM,</w:t>
      </w:r>
    </w:p>
    <w:p w14:paraId="50537E9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tools=[web_search, fetch_url],</w:t>
      </w:r>
    </w:p>
    <w:p w14:paraId="24EB729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backend=CompositeBackend(</w:t>
      </w:r>
    </w:p>
    <w:p w14:paraId="235754E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default=FilesystemBackend(root_dir=str(WORKSPACE)),           # 干活的地方</w:t>
      </w:r>
    </w:p>
    <w:p w14:paraId="0598EDB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routes={"/skills/": FilesystemBackend(root_dir=str(HERE / "skills"))},   # 技能目录挂到 /skills/</w:t>
      </w:r>
    </w:p>
    <w:p w14:paraId="3EB928F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),</w:t>
      </w:r>
    </w:p>
    <w:p w14:paraId="6041358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skills=["/skills/"],            # 技能只在需要时才加载（启动只读每个技能的 name 和 description）</w:t>
      </w:r>
    </w:p>
    <w:p w14:paraId="3AC35A3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permissions=[</w:t>
      </w:r>
    </w:p>
    <w:p w14:paraId="63FCAC6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FilesystemPermission(operations=["write"], paths=["/skills/**"], mode="deny"),</w:t>
      </w:r>
    </w:p>
    <w:p w14:paraId="47905F1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],                              # 技能是"手艺"，只读，不许 agent 自己改</w:t>
      </w:r>
    </w:p>
    <w:p w14:paraId="67212D2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checkpointer=InMemorySaver(),</w:t>
      </w:r>
    </w:p>
    <w:p w14:paraId="70B1B6B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66BFB6D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config = {"configurable": {"thread_id": "minihermes"}}</w:t>
      </w:r>
    </w:p>
    <w:p w14:paraId="2D6057B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AE4F7C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while (q := input("你 &gt; ")).strip() not in ("", "exit", "quit"):</w:t>
      </w:r>
    </w:p>
    <w:p w14:paraId="5A5793C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step in agent.stream({"messages": [HumanMessage(content=q)]}, config=config, stream_mode="updates"):</w:t>
      </w:r>
    </w:p>
    <w:p w14:paraId="40BB27D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update in step.values():</w:t>
      </w:r>
    </w:p>
    <w:p w14:paraId="5D46160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for m in (update or {}).get("messages") or []:</w:t>
      </w:r>
    </w:p>
    <w:p w14:paraId="7F8FD29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for tc in getattr(m, "tool_calls", None) or []:</w:t>
      </w:r>
    </w:p>
    <w:p w14:paraId="49CDB88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→", tc["name"], str(tc["args"])[:90])</w:t>
      </w:r>
    </w:p>
    <w:p w14:paraId="361E7A4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if type(m).__name__ == "ToolMessage":</w:t>
      </w:r>
    </w:p>
    <w:p w14:paraId="14970D5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←", str(m.content).replace("\n", " ")[:90])</w:t>
      </w:r>
    </w:p>
    <w:p w14:paraId="5925B39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elif getattr(m, "content", ""):</w:t>
      </w:r>
    </w:p>
    <w:p w14:paraId="6E3C473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print("minihermes &gt;", m.content, "\n")</w:t>
      </w:r>
    </w:p>
    <w:p w14:paraId="3DF451E7">
      <w:pPr>
        <w:pStyle w:val="5"/>
        <w:spacing w:before="200" w:after="80"/>
      </w:pPr>
      <w:bookmarkStart w:id="64" w:name="_Toc12529"/>
      <w:r>
        <w:rPr>
          <w:rFonts w:ascii="微软雅黑" w:hAnsi="微软雅黑" w:eastAsia="微软雅黑"/>
          <w:b/>
          <w:sz w:val="24"/>
        </w:rPr>
        <w:t>2.4 三处改动各解决什么问题</w:t>
      </w:r>
      <w:bookmarkEnd w:id="64"/>
    </w:p>
    <w:p w14:paraId="030DFFD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相比第 3 章，新增的就是 </w:t>
      </w:r>
      <w:r>
        <w:rPr>
          <w:rFonts w:ascii="Consolas" w:hAnsi="Consolas" w:eastAsia="Consolas"/>
          <w:color w:val="C0392B"/>
          <w:sz w:val="20"/>
        </w:rPr>
        <w:t>backend</w:t>
      </w:r>
      <w:r>
        <w:rPr>
          <w:rFonts w:ascii="宋体" w:hAnsi="宋体" w:eastAsia="宋体"/>
          <w:sz w:val="21"/>
        </w:rPr>
        <w:t xml:space="preserve"> 里的路由、</w:t>
      </w:r>
      <w:r>
        <w:rPr>
          <w:rFonts w:ascii="Consolas" w:hAnsi="Consolas" w:eastAsia="Consolas"/>
          <w:color w:val="C0392B"/>
          <w:sz w:val="20"/>
        </w:rPr>
        <w:t>skills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permissions</w:t>
      </w:r>
      <w:r>
        <w:rPr>
          <w:rFonts w:ascii="宋体" w:hAnsi="宋体" w:eastAsia="宋体"/>
          <w:sz w:val="21"/>
        </w:rPr>
        <w:t xml:space="preserve"> 这三处。</w:t>
      </w:r>
    </w:p>
    <w:p w14:paraId="099C0E08">
      <w:pPr>
        <w:spacing w:after="120" w:line="336" w:lineRule="auto"/>
        <w:ind w:firstLine="420"/>
      </w:pPr>
      <w:r>
        <w:rPr>
          <w:rFonts w:ascii="Consolas" w:hAnsi="Consolas" w:eastAsia="Consolas"/>
          <w:b/>
          <w:color w:val="C0392B"/>
          <w:sz w:val="20"/>
        </w:rPr>
        <w:t>CompositeBackend</w:t>
      </w:r>
      <w:r>
        <w:rPr>
          <w:rFonts w:ascii="宋体" w:hAnsi="宋体" w:eastAsia="宋体"/>
          <w:b/>
          <w:sz w:val="21"/>
        </w:rPr>
        <w:t xml:space="preserve"> 是干吗的？</w:t>
      </w:r>
      <w:r>
        <w:rPr>
          <w:rFonts w:ascii="宋体" w:hAnsi="宋体" w:eastAsia="宋体"/>
          <w:sz w:val="21"/>
        </w:rPr>
        <w:t xml:space="preserve"> 第 2 章我们用 </w:t>
      </w:r>
      <w:r>
        <w:rPr>
          <w:rFonts w:ascii="Consolas" w:hAnsi="Consolas" w:eastAsia="Consolas"/>
          <w:color w:val="C0392B"/>
          <w:sz w:val="20"/>
        </w:rPr>
        <w:t>FilesystemBackend</w:t>
      </w:r>
      <w:r>
        <w:rPr>
          <w:rFonts w:ascii="宋体" w:hAnsi="宋体" w:eastAsia="宋体"/>
          <w:sz w:val="21"/>
        </w:rPr>
        <w:t xml:space="preserve"> 把 agent 的根目录指到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>。技能文件在项目里（</w:t>
      </w:r>
      <w:r>
        <w:rPr>
          <w:rFonts w:ascii="Consolas" w:hAnsi="Consolas" w:eastAsia="Consolas"/>
          <w:color w:val="C0392B"/>
          <w:sz w:val="20"/>
        </w:rPr>
        <w:t>chapter04/skills/</w:t>
      </w:r>
      <w:r>
        <w:rPr>
          <w:rFonts w:ascii="宋体" w:hAnsi="宋体" w:eastAsia="宋体"/>
          <w:sz w:val="21"/>
        </w:rPr>
        <w:t>），不在工作目录里，所以需要一个"路由"：默认路径走工作目录，</w:t>
      </w:r>
      <w:r>
        <w:rPr>
          <w:rFonts w:ascii="Consolas" w:hAnsi="Consolas" w:eastAsia="Consolas"/>
          <w:color w:val="C0392B"/>
          <w:sz w:val="20"/>
        </w:rPr>
        <w:t>/skills/</w:t>
      </w:r>
      <w:r>
        <w:rPr>
          <w:rFonts w:ascii="宋体" w:hAnsi="宋体" w:eastAsia="宋体"/>
          <w:sz w:val="21"/>
        </w:rPr>
        <w:t xml:space="preserve"> 开头的走技能目录。这样技能目录不用搬进工作区，也不会被 agent 顺手改掉。</w:t>
      </w:r>
    </w:p>
    <w:p w14:paraId="1CF498C9">
      <w:pPr>
        <w:spacing w:after="120" w:line="336" w:lineRule="auto"/>
        <w:ind w:firstLine="420"/>
      </w:pPr>
      <w:r>
        <w:rPr>
          <w:rFonts w:ascii="Consolas" w:hAnsi="Consolas" w:eastAsia="Consolas"/>
          <w:b/>
          <w:color w:val="C0392B"/>
          <w:sz w:val="20"/>
        </w:rPr>
        <w:t>skills=["/skills/"]</w:t>
      </w:r>
      <w:r>
        <w:rPr>
          <w:rFonts w:ascii="宋体" w:hAnsi="宋体" w:eastAsia="宋体"/>
          <w:b/>
          <w:sz w:val="21"/>
        </w:rPr>
        <w:t xml:space="preserve"> 是唯一的开关</w:t>
      </w:r>
      <w:r>
        <w:rPr>
          <w:rFonts w:ascii="宋体" w:hAnsi="宋体" w:eastAsia="宋体"/>
          <w:sz w:val="21"/>
        </w:rPr>
        <w:t>，路径用正斜杠、相对后端的根。</w:t>
      </w:r>
    </w:p>
    <w:p w14:paraId="6009B07C">
      <w:pPr>
        <w:spacing w:after="120" w:line="336" w:lineRule="auto"/>
        <w:ind w:firstLine="420"/>
      </w:pPr>
      <w:r>
        <w:rPr>
          <w:rFonts w:ascii="Consolas" w:hAnsi="Consolas" w:eastAsia="Consolas"/>
          <w:b/>
          <w:color w:val="C0392B"/>
          <w:sz w:val="20"/>
        </w:rPr>
        <w:t>permissions</w:t>
      </w:r>
      <w:r>
        <w:rPr>
          <w:rFonts w:ascii="宋体" w:hAnsi="宋体" w:eastAsia="宋体"/>
          <w:b/>
          <w:sz w:val="21"/>
        </w:rPr>
        <w:t xml:space="preserve"> 那一行</w:t>
      </w:r>
      <w:r>
        <w:rPr>
          <w:rFonts w:ascii="宋体" w:hAnsi="宋体" w:eastAsia="宋体"/>
          <w:sz w:val="21"/>
        </w:rPr>
        <w:t xml:space="preserve">把 </w:t>
      </w:r>
      <w:r>
        <w:rPr>
          <w:rFonts w:ascii="Consolas" w:hAnsi="Consolas" w:eastAsia="Consolas"/>
          <w:color w:val="C0392B"/>
          <w:sz w:val="20"/>
        </w:rPr>
        <w:t>/skills/**</w:t>
      </w:r>
      <w:r>
        <w:rPr>
          <w:rFonts w:ascii="宋体" w:hAnsi="宋体" w:eastAsia="宋体"/>
          <w:sz w:val="21"/>
        </w:rPr>
        <w:t xml:space="preserve"> 的写操作全部拒掉，理由见 1.4 和 1.5。</w:t>
      </w:r>
    </w:p>
    <w:p w14:paraId="5E0623F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顺带说一句系统提示词：这一章加了一句"干活过程中不要输出「让我先看看……」这类说明"。第 3 章那个"话多"的毛病，一句话就治好了。</w:t>
      </w:r>
    </w:p>
    <w:p w14:paraId="2887F46A">
      <w:pPr>
        <w:pStyle w:val="4"/>
        <w:spacing w:before="320" w:after="120"/>
      </w:pPr>
      <w:bookmarkStart w:id="65" w:name="_Toc32334"/>
      <w:r>
        <w:rPr>
          <w:rFonts w:ascii="微软雅黑" w:hAnsi="微软雅黑" w:eastAsia="微软雅黑"/>
          <w:b/>
          <w:sz w:val="28"/>
        </w:rPr>
        <w:t>三、运行过程</w:t>
      </w:r>
      <w:bookmarkEnd w:id="65"/>
    </w:p>
    <w:p w14:paraId="75612010">
      <w:pPr>
        <w:pStyle w:val="5"/>
        <w:spacing w:before="200" w:after="80"/>
      </w:pPr>
      <w:bookmarkStart w:id="66" w:name="_Toc31465"/>
      <w:r>
        <w:rPr>
          <w:rFonts w:ascii="微软雅黑" w:hAnsi="微软雅黑" w:eastAsia="微软雅黑"/>
          <w:b/>
          <w:sz w:val="24"/>
        </w:rPr>
        <w:t>3.1 环境准备</w:t>
      </w:r>
      <w:bookmarkEnd w:id="66"/>
    </w:p>
    <w:p w14:paraId="6B09612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cd ~/deepagent-course</w:t>
      </w:r>
    </w:p>
    <w:p w14:paraId="6466296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sync                                        # 无新依赖，这条是保险</w:t>
      </w:r>
    </w:p>
    <w:p w14:paraId="6038030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ls chapter04/skills/web-research/SKILL.md      # 确认技能文件在</w:t>
      </w:r>
    </w:p>
    <w:p w14:paraId="481D45C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python chapter04/minihermes.py</w:t>
      </w:r>
    </w:p>
    <w:p w14:paraId="37EFD51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启动后它会读一遍 </w:t>
      </w:r>
      <w:r>
        <w:rPr>
          <w:rFonts w:ascii="Consolas" w:hAnsi="Consolas" w:eastAsia="Consolas"/>
          <w:color w:val="C0392B"/>
          <w:sz w:val="20"/>
        </w:rPr>
        <w:t>/skills/</w:t>
      </w:r>
      <w:r>
        <w:rPr>
          <w:rFonts w:ascii="宋体" w:hAnsi="宋体" w:eastAsia="宋体"/>
          <w:sz w:val="21"/>
        </w:rPr>
        <w:t xml:space="preserve"> 下每个技能的 </w:t>
      </w:r>
      <w:r>
        <w:rPr>
          <w:rFonts w:ascii="Consolas" w:hAnsi="Consolas" w:eastAsia="Consolas"/>
          <w:color w:val="C0392B"/>
          <w:sz w:val="20"/>
        </w:rPr>
        <w:t>name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 xml:space="preserve"> 配进上下文，你看不到这个过程，但等下问对问题，它就会去找。</w:t>
      </w:r>
    </w:p>
    <w:p w14:paraId="2FE10BB3">
      <w:pPr>
        <w:pStyle w:val="5"/>
        <w:spacing w:before="200" w:after="80"/>
      </w:pPr>
      <w:bookmarkStart w:id="67" w:name="_Toc22643"/>
      <w:r>
        <w:rPr>
          <w:rFonts w:ascii="微软雅黑" w:hAnsi="微软雅黑" w:eastAsia="微软雅黑"/>
          <w:b/>
          <w:sz w:val="24"/>
        </w:rPr>
        <w:t>3.2 看它怎么用</w:t>
      </w:r>
      <w:bookmarkEnd w:id="67"/>
    </w:p>
    <w:p w14:paraId="6CC6496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给它一个任务，看它动不动那份说明书：</w:t>
      </w:r>
    </w:p>
    <w:p w14:paraId="7E42DCA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查一下 deepagents 的 Skills 是什么、怎么用，写成 report.md</w:t>
      </w:r>
    </w:p>
    <w:p w14:paraId="7793B82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read_file {'file_path': '/skills/web-research/SKILL.md', 'limit': 1000}</w:t>
      </w:r>
    </w:p>
    <w:p w14:paraId="02B9431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web_search {'query': 'deepagents Skills', 'max_results': 8}</w:t>
      </w:r>
    </w:p>
    <w:p w14:paraId="110BCF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@@ lines 1-28 of 28 @@ --- name: web-research description: 需要上网查资料并写成一份带来源的报告时使用...</w:t>
      </w:r>
    </w:p>
    <w:p w14:paraId="6D73B65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1. Deep Agents overview - Docs by LangChain    https://docs.langchain.com/oss/python/deepa...</w:t>
      </w:r>
    </w:p>
    <w:p w14:paraId="5D66BEC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read_file {'file_path': '/skills/web-research/references/report-template.md', 'limit': 1000}</w:t>
      </w:r>
    </w:p>
    <w:p w14:paraId="583E15A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web_search {'max_results': 8, 'query': 'deepagents skills SKILL.md progressive disclosure'}</w:t>
      </w:r>
    </w:p>
    <w:p w14:paraId="7F6730C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web_search {'max_results': 8, 'query': 'deepagents 怎么用 Skills 教程'}</w:t>
      </w:r>
    </w:p>
    <w:p w14:paraId="4F45A2D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@@ lines 1-40 of 40 @@ # 报告结构模板  写报告时照这个骨架填...</w:t>
      </w:r>
    </w:p>
    <w:p w14:paraId="1A05E03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'https://docs.langchain.com/oss/python/deepagents/skills', 'max_chars': 8000}</w:t>
      </w:r>
    </w:p>
    <w:p w14:paraId="1C0CA0B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'https://github.com/langchain-ai/deepagents', 'max_chars': 6000}</w:t>
      </w:r>
    </w:p>
    <w:p w14:paraId="4942D28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抓取失败（页面打不开或超时）：https://github.com/langchain-ai/deepagents</w:t>
      </w:r>
    </w:p>
    <w:p w14:paraId="4817000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'https://docs.langchain.com/oss/python/deepagents/skills.md', 'max_chars': 30000}</w:t>
      </w:r>
    </w:p>
    <w:p w14:paraId="643D5B3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fetch_url {'url': 'https://agentskills.io/specification', 'max_chars': 8000}</w:t>
      </w:r>
    </w:p>
    <w:p w14:paraId="26DEB1C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Directory structure A skill is a directory containing, at minimum, a SKILL.md file...</w:t>
      </w:r>
    </w:p>
    <w:p w14:paraId="65B5074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ls {'path': '/'}</w:t>
      </w:r>
    </w:p>
    <w:p w14:paraId="21B20A6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['/skills/']</w:t>
      </w:r>
    </w:p>
    <w:p w14:paraId="370C5D5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write_file {'file_path': '/report.md', 'content': '# Deep Agents Skills 调研报告\n\n&gt; 调研时间：基于 2026 年...</w:t>
      </w:r>
    </w:p>
    <w:p w14:paraId="3232BAF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Updated file /report.md</w:t>
      </w:r>
    </w:p>
    <w:p w14:paraId="43DA4174">
      <w:pPr>
        <w:jc w:val="center"/>
      </w:pPr>
      <w:r>
        <w:drawing>
          <wp:inline distT="0" distB="0" distL="114300" distR="114300">
            <wp:extent cx="5579745" cy="3343275"/>
            <wp:effectExtent l="0" t="0" r="190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0B11">
      <w:pPr>
        <w:spacing w:after="160"/>
      </w:pPr>
      <w:r>
        <w:rPr>
          <w:rFonts w:ascii="宋体" w:hAnsi="宋体" w:eastAsia="宋体"/>
          <w:i/>
          <w:sz w:val="19"/>
        </w:rPr>
        <w:t xml:space="preserve">git bash 窗口里的原样截图。这一趟它查得很久，图上是中段：最上面那行 </w:t>
      </w:r>
      <w:r>
        <w:rPr>
          <w:rFonts w:ascii="Consolas" w:hAnsi="Consolas" w:eastAsia="Consolas"/>
          <w:i/>
          <w:color w:val="C0392B"/>
          <w:sz w:val="18"/>
        </w:rPr>
        <w:t>← @@ lines 1-40 of 40 @@ # 报告结构模板</w:t>
      </w:r>
      <w:r>
        <w:rPr>
          <w:rFonts w:ascii="宋体" w:hAnsi="宋体" w:eastAsia="宋体"/>
          <w:i/>
          <w:sz w:val="19"/>
        </w:rPr>
        <w:t xml:space="preserve"> 是它翻到技能第三层附件的结果（技能正文里写着"按 references/report-template.md 里的结构写"），中间一大片 </w:t>
      </w:r>
      <w:r>
        <w:rPr>
          <w:rFonts w:ascii="Consolas" w:hAnsi="Consolas" w:eastAsia="Consolas"/>
          <w:i/>
          <w:color w:val="C0392B"/>
          <w:sz w:val="18"/>
        </w:rPr>
        <w:t>→ web_search</w:t>
      </w:r>
      <w:r>
        <w:rPr>
          <w:rFonts w:ascii="宋体" w:hAnsi="宋体" w:eastAsia="宋体"/>
          <w:i/>
          <w:sz w:val="19"/>
        </w:rPr>
        <w:t>／</w:t>
      </w:r>
      <w:r>
        <w:rPr>
          <w:rFonts w:ascii="Consolas" w:hAnsi="Consolas" w:eastAsia="Consolas"/>
          <w:i/>
          <w:color w:val="C0392B"/>
          <w:sz w:val="18"/>
        </w:rPr>
        <w:t>→ fetch_url</w:t>
      </w:r>
      <w:r>
        <w:rPr>
          <w:rFonts w:ascii="宋体" w:hAnsi="宋体" w:eastAsia="宋体"/>
          <w:i/>
          <w:sz w:val="19"/>
        </w:rPr>
        <w:t xml:space="preserve"> 是它在反复换路子捞资料，倒数第二行那个 </w:t>
      </w:r>
      <w:r>
        <w:rPr>
          <w:rFonts w:ascii="Consolas" w:hAnsi="Consolas" w:eastAsia="Consolas"/>
          <w:i/>
          <w:color w:val="C0392B"/>
          <w:sz w:val="18"/>
        </w:rPr>
        <w:t>→ task {'description': ...}</w:t>
      </w:r>
      <w:r>
        <w:rPr>
          <w:rFonts w:ascii="宋体" w:hAnsi="宋体" w:eastAsia="宋体"/>
          <w:i/>
          <w:sz w:val="19"/>
        </w:rPr>
        <w:t xml:space="preserve"> 是它把一部分抓取活派给了子智能体。</w:t>
      </w:r>
    </w:p>
    <w:p w14:paraId="15A19962">
      <w:pPr>
        <w:spacing w:after="160"/>
      </w:pPr>
      <w:r>
        <w:rPr>
          <w:rFonts w:ascii="宋体" w:hAnsi="宋体" w:eastAsia="宋体"/>
          <w:i/>
          <w:sz w:val="19"/>
        </w:rPr>
        <w:t xml:space="preserve">它第一步读 </w:t>
      </w:r>
      <w:r>
        <w:rPr>
          <w:rFonts w:ascii="Consolas" w:hAnsi="Consolas" w:eastAsia="Consolas"/>
          <w:i/>
          <w:color w:val="C0392B"/>
          <w:sz w:val="18"/>
        </w:rPr>
        <w:t>SKILL.md</w:t>
      </w:r>
      <w:r>
        <w:rPr>
          <w:rFonts w:ascii="宋体" w:hAnsi="宋体" w:eastAsia="宋体"/>
          <w:i/>
          <w:sz w:val="19"/>
        </w:rPr>
        <w:t xml:space="preserve"> 那下没截进去（滚出窗口了），把本节的任务自己跑一遍就能看到，上面那段记录里也记着。</w:t>
      </w:r>
    </w:p>
    <w:p w14:paraId="205FBC7E">
      <w:pPr>
        <w:pStyle w:val="5"/>
        <w:spacing w:before="200" w:after="80"/>
      </w:pPr>
      <w:bookmarkStart w:id="68" w:name="_Toc370"/>
      <w:r>
        <w:rPr>
          <w:rFonts w:ascii="微软雅黑" w:hAnsi="微软雅黑" w:eastAsia="微软雅黑"/>
          <w:b/>
          <w:sz w:val="24"/>
        </w:rPr>
        <w:t>3.3 实录里的三件事</w:t>
      </w:r>
      <w:bookmarkEnd w:id="68"/>
    </w:p>
    <w:p w14:paraId="61981F3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看上面那段记录的第一行：</w:t>
      </w:r>
      <w:r>
        <w:rPr>
          <w:rFonts w:ascii="宋体" w:hAnsi="宋体" w:eastAsia="宋体"/>
          <w:b/>
          <w:sz w:val="21"/>
        </w:rPr>
        <w:t xml:space="preserve">任务刚进来，它第一个动作就是去读 </w:t>
      </w:r>
      <w:r>
        <w:rPr>
          <w:rFonts w:ascii="Consolas" w:hAnsi="Consolas" w:eastAsia="Consolas"/>
          <w:b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 xml:space="preserve">（换一趟运行，措辞会有出入，动作顺序一样）。这是 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 xml:space="preserve"> 起作用了——"需要上网查资料并写成一份带来源的报告时使用"，跟这次的任务对上了。</w:t>
      </w:r>
    </w:p>
    <w:p w14:paraId="6C3E462A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然后是第三层的证据：读完 </w:t>
      </w: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 xml:space="preserve">，它接着读了 </w:t>
      </w:r>
      <w:r>
        <w:rPr>
          <w:rFonts w:ascii="Consolas" w:hAnsi="Consolas" w:eastAsia="Consolas"/>
          <w:color w:val="C0392B"/>
          <w:sz w:val="20"/>
        </w:rPr>
        <w:t>references/report-template.md</w:t>
      </w:r>
      <w:r>
        <w:rPr>
          <w:rFonts w:ascii="宋体" w:hAnsi="宋体" w:eastAsia="宋体"/>
          <w:sz w:val="21"/>
        </w:rPr>
        <w:t>。因为正文第 6 步写着"按 references/report-template.md 里的结构写"。三层加载，一层不落。</w:t>
      </w:r>
    </w:p>
    <w:p w14:paraId="4227791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中间还有两处值得看。一处是它跑到 </w:t>
      </w:r>
      <w:r>
        <w:rPr>
          <w:rFonts w:ascii="Consolas" w:hAnsi="Consolas" w:eastAsia="Consolas"/>
          <w:color w:val="C0392B"/>
          <w:sz w:val="20"/>
        </w:rPr>
        <w:t>agentskills.io</w:t>
      </w:r>
      <w:r>
        <w:rPr>
          <w:rFonts w:ascii="宋体" w:hAnsi="宋体" w:eastAsia="宋体"/>
          <w:sz w:val="21"/>
        </w:rPr>
        <w:t>（Agent Skills 规范的官方站）去核对 frontmatter 的写法——技能里只说"按模板写报告"，没让它去核规范，这是它自己加的严谨。另一处是收尾时它列了个"不确定项"，写着"GitHub、知乎、中文镜像三个来源抓取失败，已在报告中如实列出而非隐去"。这句话是我没想到的，也正是技能里那句"别编来源"想要的效果。</w:t>
      </w:r>
    </w:p>
    <w:p w14:paraId="293A1AE0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这就是技能的价值</w:t>
      </w:r>
      <w:r>
        <w:rPr>
          <w:rFonts w:ascii="宋体" w:hAnsi="宋体" w:eastAsia="宋体"/>
          <w:sz w:val="21"/>
        </w:rPr>
        <w:t>：同一件事，昨天它是一个灵光一闪的搜索，今天它是一套会自己走完的流程。写一次，以后每次都这么干。</w:t>
      </w:r>
    </w:p>
    <w:p w14:paraId="63F82559">
      <w:pPr>
        <w:pStyle w:val="4"/>
        <w:spacing w:before="320" w:after="120"/>
      </w:pPr>
      <w:bookmarkStart w:id="69" w:name="_Toc20106"/>
      <w:r>
        <w:rPr>
          <w:rFonts w:ascii="微软雅黑" w:hAnsi="微软雅黑" w:eastAsia="微软雅黑"/>
          <w:b/>
          <w:sz w:val="28"/>
        </w:rPr>
        <w:t>四、本章小结</w:t>
      </w:r>
      <w:bookmarkEnd w:id="69"/>
    </w:p>
    <w:p w14:paraId="614F23F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这一章给 minihermes 装上了手艺：它会认技能，会在需要的时候自己去读说明书，会照着步骤干活。一起立下的还有三条规矩：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 xml:space="preserve"> 当广告位写、附件按需加载、技能目录只读。</w:t>
      </w:r>
    </w:p>
    <w:p w14:paraId="0FF124A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现在的它：能读写文件、能上网查资料、能按套路写报告。它还差两样东西——一是记不住你（重启就忘），二是干不了活（只会写文件，不会跑命令）。</w:t>
      </w:r>
    </w:p>
    <w:p w14:paraId="7B49FD6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下一章先解决第一个：记忆。你会看到它的记忆就是磁盘上一个普普通通的 markdown 文件，以及"新起一个进程还能不能认出你"这个测试。</w:t>
      </w:r>
    </w:p>
    <w:p w14:paraId="0008A953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Harness 视角</w:t>
      </w:r>
      <w:r>
        <w:rPr>
          <w:rFonts w:ascii="宋体" w:hAnsi="宋体" w:eastAsia="宋体"/>
          <w:sz w:val="21"/>
        </w:rPr>
        <w:t xml:space="preserve">：这一章添的是手艺，还有一套上下文预算的做法。工具和技能分工不同：工具管"能不能做"，技能管"按什么套路做"。三级加载是这一层最值得记的取舍——开机时只把 </w:t>
      </w:r>
      <w:r>
        <w:rPr>
          <w:rFonts w:ascii="Consolas" w:hAnsi="Consolas" w:eastAsia="Consolas"/>
          <w:color w:val="C0392B"/>
          <w:sz w:val="20"/>
        </w:rPr>
        <w:t>description</w:t>
      </w:r>
      <w:r>
        <w:rPr>
          <w:rFonts w:ascii="宋体" w:hAnsi="宋体" w:eastAsia="宋体"/>
          <w:sz w:val="21"/>
        </w:rPr>
        <w:t xml:space="preserve"> 那一行塞进上下文，真要干活了才让模型去读整份 </w:t>
      </w:r>
      <w:r>
        <w:rPr>
          <w:rFonts w:ascii="Consolas" w:hAnsi="Consolas" w:eastAsia="Consolas"/>
          <w:color w:val="C0392B"/>
          <w:sz w:val="20"/>
        </w:rPr>
        <w:t>SKILL.md</w:t>
      </w:r>
      <w:r>
        <w:rPr>
          <w:rFonts w:ascii="宋体" w:hAnsi="宋体" w:eastAsia="宋体"/>
          <w:sz w:val="21"/>
        </w:rPr>
        <w:t>。上下文是挽具手里最紧的资源，谁往里塞、塞多少，是挽具作者要算的账，模型算不了。技能目录设成只读也是一个道理：能读不能改，模型就动不了自己的说明书。</w:t>
      </w:r>
    </w:p>
    <w:p w14:paraId="4BF53006">
      <w:r>
        <w:br w:type="page"/>
      </w:r>
    </w:p>
    <w:p w14:paraId="6F6324C3">
      <w:pPr>
        <w:pStyle w:val="3"/>
        <w:spacing w:before="200" w:after="360"/>
        <w:jc w:val="center"/>
      </w:pPr>
      <w:bookmarkStart w:id="70" w:name="_Toc10294"/>
      <w:r>
        <w:rPr>
          <w:rFonts w:ascii="微软雅黑" w:hAnsi="微软雅黑" w:eastAsia="微软雅黑"/>
          <w:b/>
          <w:sz w:val="40"/>
        </w:rPr>
        <w:t>第 5 章 记忆（Memory）：让智能体跨会话记住用户</w:t>
      </w:r>
      <w:bookmarkEnd w:id="70"/>
    </w:p>
    <w:p w14:paraId="3C57310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 1 章那个十行程序，关掉窗口就把你忘了。此后的 minihermes 一直没改这个毛病：每启动一次，它都是个陌生人，你得重新介绍自己、重新交代偏好。这一章治这个病。</w:t>
      </w:r>
    </w:p>
    <w:p w14:paraId="23BCFEC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做法很朴素：让它在磁盘上有一个记事本，开机先读一遍，聊天中遇到值得长期记住的事就写进去。学完你应该能做到四件事：分清"会话内记忆"和"跨会话记忆"、亲手配一个跨进程生效的记忆、知道记忆里该记什么不该记什么、以及多用户场景下该把它换成什么后端。最后我们用最笨也最靠得住的办法验收：关掉程序，新起一个进程，问它你是谁。</w:t>
      </w:r>
    </w:p>
    <w:p w14:paraId="0B13FF55">
      <w:pPr>
        <w:pStyle w:val="4"/>
        <w:spacing w:before="320" w:after="120"/>
      </w:pPr>
      <w:bookmarkStart w:id="71" w:name="_Toc19659"/>
      <w:r>
        <w:rPr>
          <w:rFonts w:ascii="微软雅黑" w:hAnsi="微软雅黑" w:eastAsia="微软雅黑"/>
          <w:b/>
          <w:sz w:val="28"/>
        </w:rPr>
        <w:t>一、基本原理</w:t>
      </w:r>
      <w:bookmarkEnd w:id="71"/>
    </w:p>
    <w:p w14:paraId="150A2524">
      <w:pPr>
        <w:pStyle w:val="5"/>
        <w:spacing w:before="200" w:after="80"/>
      </w:pPr>
      <w:bookmarkStart w:id="72" w:name="_Toc11504"/>
      <w:r>
        <w:rPr>
          <w:rFonts w:ascii="微软雅黑" w:hAnsi="微软雅黑" w:eastAsia="微软雅黑"/>
          <w:b/>
          <w:sz w:val="24"/>
        </w:rPr>
        <w:t>1.1 先分清两种记忆</w:t>
      </w:r>
      <w:bookmarkEnd w:id="72"/>
    </w:p>
    <w:p w14:paraId="7C1963A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"记忆"这个词在智能体里指两件不同的事，混在一起就会乱。</w:t>
      </w:r>
    </w:p>
    <w:p w14:paraId="0570C84A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一种是会话内的记忆</w:t>
      </w:r>
      <w:r>
        <w:rPr>
          <w:rFonts w:ascii="宋体" w:hAnsi="宋体" w:eastAsia="宋体"/>
          <w:sz w:val="21"/>
        </w:rPr>
        <w:t xml:space="preserve">，也就是一段对话里它记得你上一句说了什么。这个第 2 章就解决了：靠 </w:t>
      </w:r>
      <w:r>
        <w:rPr>
          <w:rFonts w:ascii="Consolas" w:hAnsi="Consolas" w:eastAsia="Consolas"/>
          <w:color w:val="C0392B"/>
          <w:sz w:val="20"/>
        </w:rPr>
        <w:t>checkpointer</w:t>
      </w:r>
      <w:r>
        <w:rPr>
          <w:rFonts w:ascii="宋体" w:hAnsi="宋体" w:eastAsia="宋体"/>
          <w:sz w:val="21"/>
        </w:rPr>
        <w:t xml:space="preserve"> 加上 </w:t>
      </w:r>
      <w:r>
        <w:rPr>
          <w:rFonts w:ascii="Consolas" w:hAnsi="Consolas" w:eastAsia="Consolas"/>
          <w:color w:val="C0392B"/>
          <w:sz w:val="20"/>
        </w:rPr>
        <w:t>thread_id</w:t>
      </w:r>
      <w:r>
        <w:rPr>
          <w:rFonts w:ascii="宋体" w:hAnsi="宋体" w:eastAsia="宋体"/>
          <w:sz w:val="21"/>
        </w:rPr>
        <w:t>，同一个编号就是同一段对话，进程在跑，它就一直记得。</w:t>
      </w:r>
    </w:p>
    <w:p w14:paraId="045B8DC8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另一种是跨会话的记忆</w:t>
      </w:r>
      <w:r>
        <w:rPr>
          <w:rFonts w:ascii="宋体" w:hAnsi="宋体" w:eastAsia="宋体"/>
          <w:sz w:val="21"/>
        </w:rPr>
        <w:t>，进程重启、换台机器、明天早上再来，它还认识你。这是我们这一章要的。</w:t>
      </w:r>
    </w:p>
    <w:p w14:paraId="471EEDA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打个比方：前一种像</w:t>
      </w:r>
      <w:r>
        <w:rPr>
          <w:rFonts w:ascii="宋体" w:hAnsi="宋体" w:eastAsia="宋体"/>
          <w:b/>
          <w:sz w:val="21"/>
        </w:rPr>
        <w:t>当前这通电话里聊过什么</w:t>
      </w:r>
      <w:r>
        <w:rPr>
          <w:rFonts w:ascii="宋体" w:hAnsi="宋体" w:eastAsia="宋体"/>
          <w:sz w:val="21"/>
        </w:rPr>
        <w:t>，后一种像</w:t>
      </w:r>
      <w:r>
        <w:rPr>
          <w:rFonts w:ascii="宋体" w:hAnsi="宋体" w:eastAsia="宋体"/>
          <w:b/>
          <w:sz w:val="21"/>
        </w:rPr>
        <w:t>通讯录</w:t>
      </w:r>
      <w:r>
        <w:rPr>
          <w:rFonts w:ascii="宋体" w:hAnsi="宋体" w:eastAsia="宋体"/>
          <w:sz w:val="21"/>
        </w:rPr>
        <w:t>。挂了电话，通话内容该忘就忘，但通讯录得留着。</w:t>
      </w:r>
    </w:p>
    <w:p w14:paraId="05455B98">
      <w:pPr>
        <w:pStyle w:val="5"/>
        <w:spacing w:before="200" w:after="80"/>
      </w:pPr>
      <w:bookmarkStart w:id="73" w:name="_Toc15041"/>
      <w:r>
        <w:rPr>
          <w:rFonts w:ascii="微软雅黑" w:hAnsi="微软雅黑" w:eastAsia="微软雅黑"/>
          <w:b/>
          <w:sz w:val="24"/>
        </w:rPr>
        <w:t>1.2 长期记忆就是个文件</w:t>
      </w:r>
      <w:bookmarkEnd w:id="73"/>
    </w:p>
    <w:p w14:paraId="613A93C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很多框架把长期记忆做成数据库，要配服务、要建表。DeepAgent 的做法朴素得多：</w:t>
      </w:r>
      <w:r>
        <w:rPr>
          <w:rFonts w:ascii="宋体" w:hAnsi="宋体" w:eastAsia="宋体"/>
          <w:b/>
          <w:sz w:val="21"/>
        </w:rPr>
        <w:t>记忆是文件</w:t>
      </w:r>
      <w:r>
        <w:rPr>
          <w:rFonts w:ascii="宋体" w:hAnsi="宋体" w:eastAsia="宋体"/>
          <w:sz w:val="21"/>
        </w:rPr>
        <w:t>。</w:t>
      </w:r>
    </w:p>
    <w:p w14:paraId="3369A88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我们这一章的记忆，就是磁盘上这一个文件：</w:t>
      </w:r>
      <w:r>
        <w:rPr>
          <w:rFonts w:ascii="Consolas" w:hAnsi="Consolas" w:eastAsia="Consolas"/>
          <w:color w:val="C0392B"/>
          <w:sz w:val="20"/>
        </w:rPr>
        <w:t>workspace/memories/AGENTS.md</w:t>
      </w:r>
      <w:r>
        <w:rPr>
          <w:rFonts w:ascii="宋体" w:hAnsi="宋体" w:eastAsia="宋体"/>
          <w:sz w:val="21"/>
        </w:rPr>
        <w:t>。</w:t>
      </w:r>
    </w:p>
    <w:p w14:paraId="4140B63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选文件而不是数据库，我图的是三件事：你随时能打开看、能用 git 管起来、出问题能手动改。长期记忆这种东西，</w:t>
      </w:r>
      <w:r>
        <w:rPr>
          <w:rFonts w:ascii="宋体" w:hAnsi="宋体" w:eastAsia="宋体"/>
          <w:b/>
          <w:sz w:val="21"/>
        </w:rPr>
        <w:t>看得见比什么都重要</w:t>
      </w:r>
      <w:r>
        <w:rPr>
          <w:rFonts w:ascii="宋体" w:hAnsi="宋体" w:eastAsia="宋体"/>
          <w:sz w:val="21"/>
        </w:rPr>
        <w:t>——不然哪天它记错了什么，你连去哪儿改都不知道。</w:t>
      </w:r>
    </w:p>
    <w:p w14:paraId="56D1CD18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AGENTS.md</w:t>
      </w:r>
      <w:r>
        <w:rPr>
          <w:rFonts w:ascii="宋体" w:hAnsi="宋体" w:eastAsia="宋体"/>
          <w:sz w:val="21"/>
        </w:rPr>
        <w:t xml:space="preserve"> 这个名字不是我们发明的，它是这套生态里的约定（第 2 章装 deepagents 时就提到过），别的工作流也认这个文件。</w:t>
      </w:r>
    </w:p>
    <w:p w14:paraId="48C8140A">
      <w:pPr>
        <w:pStyle w:val="5"/>
        <w:spacing w:before="200" w:after="80"/>
      </w:pPr>
      <w:bookmarkStart w:id="74" w:name="_Toc32445"/>
      <w:r>
        <w:rPr>
          <w:rFonts w:ascii="微软雅黑" w:hAnsi="微软雅黑" w:eastAsia="微软雅黑"/>
          <w:b/>
          <w:sz w:val="24"/>
        </w:rPr>
        <w:t>1.3 记忆的开与关</w:t>
      </w:r>
      <w:bookmarkEnd w:id="74"/>
    </w:p>
    <w:p w14:paraId="0A5A2FC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开关是一个参数：</w:t>
      </w:r>
      <w:r>
        <w:rPr>
          <w:rFonts w:ascii="Consolas" w:hAnsi="Consolas" w:eastAsia="Consolas"/>
          <w:color w:val="C0392B"/>
          <w:sz w:val="20"/>
        </w:rPr>
        <w:t>memory=["/memories/AGENTS.md"]</w:t>
      </w:r>
      <w:r>
        <w:rPr>
          <w:rFonts w:ascii="宋体" w:hAnsi="宋体" w:eastAsia="宋体"/>
          <w:sz w:val="21"/>
        </w:rPr>
        <w:t>。agent 启动时会把这个文件的内容读进来，当作既定事实带上。所以它"开口就知道你是谁"，不是记性好，是开机就把通讯录看了一遍。</w:t>
      </w:r>
    </w:p>
    <w:p w14:paraId="14BF4EE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另一半在系统提示词里。不写的话，模型未必会主动去翻这个文件、也未必想到该往里写。这跟第 2 章给它身份是一个道理：你不说，它就自己猜。</w:t>
      </w:r>
    </w:p>
    <w:p w14:paraId="77489C64">
      <w:pPr>
        <w:pStyle w:val="5"/>
        <w:spacing w:before="200" w:after="80"/>
      </w:pPr>
      <w:bookmarkStart w:id="75" w:name="_Toc16876"/>
      <w:r>
        <w:rPr>
          <w:rFonts w:ascii="微软雅黑" w:hAnsi="微软雅黑" w:eastAsia="微软雅黑"/>
          <w:b/>
          <w:sz w:val="24"/>
        </w:rPr>
        <w:t>1.4 什么该记，什么不该记</w:t>
      </w:r>
      <w:bookmarkEnd w:id="75"/>
    </w:p>
    <w:p w14:paraId="23C3A66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记忆不是越多越好。文件写满了，占的是每次对话的上下文，还会把有用的信息淹掉。我自己的规矩是三条：</w:t>
      </w:r>
    </w:p>
    <w:p w14:paraId="65406820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该记的</w:t>
      </w:r>
      <w:r>
        <w:rPr>
          <w:rFonts w:ascii="宋体" w:hAnsi="宋体" w:eastAsia="宋体"/>
          <w:sz w:val="21"/>
        </w:rPr>
        <w:t>：稳定的偏好（"回答用中文、尽量短"）、身份与背景（你是谁、在做什么项目）、长期约定（"报告里必须标来源"）。</w:t>
      </w:r>
    </w:p>
    <w:p w14:paraId="6349DEEB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别记的</w:t>
      </w:r>
      <w:r>
        <w:rPr>
          <w:rFonts w:ascii="宋体" w:hAnsi="宋体" w:eastAsia="宋体"/>
          <w:sz w:val="21"/>
        </w:rPr>
        <w:t>：一次性的事实（"今天下午三点开会"）、能现查的（天气、股价）、大段原文（那是文件该干的活，不是记忆）。</w:t>
      </w:r>
    </w:p>
    <w:p w14:paraId="61FF6DC6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冲突了就改，不要追加</w:t>
      </w:r>
      <w:r>
        <w:rPr>
          <w:rFonts w:ascii="宋体" w:hAnsi="宋体" w:eastAsia="宋体"/>
          <w:sz w:val="21"/>
        </w:rPr>
        <w:t xml:space="preserve">。"我换工作了"应该把旧的那条改掉。你要是只在系统提示词里说一句"记住用户的话"，它很快就会把同一个事实记成三个互相矛盾的版本——这也是为什么下面我们特意写的是"用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写进去"，而不是"往文件里加一行"。</w:t>
      </w:r>
    </w:p>
    <w:p w14:paraId="64B48CCC">
      <w:pPr>
        <w:pStyle w:val="5"/>
        <w:spacing w:before="200" w:after="80"/>
      </w:pPr>
      <w:bookmarkStart w:id="76" w:name="_Toc1193"/>
      <w:r>
        <w:rPr>
          <w:rFonts w:ascii="微软雅黑" w:hAnsi="微软雅黑" w:eastAsia="微软雅黑"/>
          <w:b/>
          <w:sz w:val="24"/>
        </w:rPr>
        <w:t>1.5 多用户时要换的东西</w:t>
      </w:r>
      <w:bookmarkEnd w:id="76"/>
    </w:p>
    <w:p w14:paraId="147BA4C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我们这一章的记忆是</w:t>
      </w:r>
      <w:r>
        <w:rPr>
          <w:rFonts w:ascii="宋体" w:hAnsi="宋体" w:eastAsia="宋体"/>
          <w:b/>
          <w:sz w:val="21"/>
        </w:rPr>
        <w:t>全机共用的一份文件</w:t>
      </w:r>
      <w:r>
        <w:rPr>
          <w:rFonts w:ascii="宋体" w:hAnsi="宋体" w:eastAsia="宋体"/>
          <w:sz w:val="21"/>
        </w:rPr>
        <w:t>，一个人用、一台电脑上跑，够用。真要做成多用户的东西，DeepAgent 提供的是另一套：把记忆放进 LangGraph 的 store，用命名空间分开。</w:t>
      </w:r>
    </w:p>
    <w:p w14:paraId="0E415A6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StoreBackend(namespace=lambda rt: (rt.server_info.user.identity,))      # 每个用户一份</w:t>
      </w:r>
    </w:p>
    <w:p w14:paraId="3BF0D2E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StoreBackend(namespace=lambda rt: (rt.server_info.assistant_id,))       # 每个 agent 一份</w:t>
      </w:r>
    </w:p>
    <w:p w14:paraId="7B34019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用户 A 的偏好不会流到用户 B 那里，几个 agent 也能各记各的。这种场景下还要多加一道防线：</w:t>
      </w:r>
      <w:r>
        <w:rPr>
          <w:rFonts w:ascii="宋体" w:hAnsi="宋体" w:eastAsia="宋体"/>
          <w:b/>
          <w:sz w:val="21"/>
        </w:rPr>
        <w:t>记忆是会被当指令读的，谁都能写的地方就有注入的风险</w:t>
      </w:r>
      <w:r>
        <w:rPr>
          <w:rFonts w:ascii="宋体" w:hAnsi="宋体" w:eastAsia="宋体"/>
          <w:sz w:val="21"/>
        </w:rPr>
        <w:t xml:space="preserve">。所以共享的记忆通常配成只读（用第 4 章那条 </w:t>
      </w:r>
      <w:r>
        <w:rPr>
          <w:rFonts w:ascii="Consolas" w:hAnsi="Consolas" w:eastAsia="Consolas"/>
          <w:color w:val="C0392B"/>
          <w:sz w:val="20"/>
        </w:rPr>
        <w:t>FilesystemPermission</w:t>
      </w:r>
      <w:r>
        <w:rPr>
          <w:rFonts w:ascii="宋体" w:hAnsi="宋体" w:eastAsia="宋体"/>
          <w:sz w:val="21"/>
        </w:rPr>
        <w:t xml:space="preserve"> 就能做到），要写就得走审批。</w:t>
      </w:r>
    </w:p>
    <w:p w14:paraId="205D520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至于怎么把它接起来——</w:t>
      </w:r>
      <w:r>
        <w:rPr>
          <w:rFonts w:ascii="Consolas" w:hAnsi="Consolas" w:eastAsia="Consolas"/>
          <w:color w:val="C0392B"/>
          <w:sz w:val="20"/>
        </w:rPr>
        <w:t>CompositeBackend</w:t>
      </w:r>
      <w:r>
        <w:rPr>
          <w:rFonts w:ascii="宋体" w:hAnsi="宋体" w:eastAsia="宋体"/>
          <w:sz w:val="21"/>
        </w:rPr>
        <w:t xml:space="preserve"> 加路由，把 </w:t>
      </w:r>
      <w:r>
        <w:rPr>
          <w:rFonts w:ascii="Consolas" w:hAnsi="Consolas" w:eastAsia="Consolas"/>
          <w:color w:val="C0392B"/>
          <w:sz w:val="20"/>
        </w:rPr>
        <w:t>/memories/</w:t>
      </w:r>
      <w:r>
        <w:rPr>
          <w:rFonts w:ascii="宋体" w:hAnsi="宋体" w:eastAsia="宋体"/>
          <w:sz w:val="21"/>
        </w:rPr>
        <w:t xml:space="preserve"> 指到 store 后端，做法和上一章挂技能目录一模一样。留给你自己动手，比抄一遍有用。</w:t>
      </w:r>
    </w:p>
    <w:p w14:paraId="0AE224DE">
      <w:pPr>
        <w:pStyle w:val="5"/>
        <w:spacing w:before="200" w:after="80"/>
      </w:pPr>
      <w:bookmarkStart w:id="77" w:name="_Toc10888"/>
      <w:r>
        <w:rPr>
          <w:rFonts w:ascii="微软雅黑" w:hAnsi="微软雅黑" w:eastAsia="微软雅黑"/>
          <w:b/>
          <w:sz w:val="24"/>
        </w:rPr>
        <w:t>1.6 依赖环境</w:t>
      </w:r>
      <w:bookmarkEnd w:id="77"/>
    </w:p>
    <w:p w14:paraId="41BAA22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本章不新增依赖，也不用改 </w:t>
      </w:r>
      <w:r>
        <w:rPr>
          <w:rFonts w:ascii="Consolas" w:hAnsi="Consolas" w:eastAsia="Consolas"/>
          <w:color w:val="C0392B"/>
          <w:sz w:val="20"/>
        </w:rPr>
        <w:t>pyproject.toml</w:t>
      </w:r>
      <w:r>
        <w:rPr>
          <w:rFonts w:ascii="宋体" w:hAnsi="宋体" w:eastAsia="宋体"/>
          <w:sz w:val="21"/>
        </w:rPr>
        <w:t>。新增的是一个文件和一处配置：</w:t>
      </w:r>
    </w:p>
    <w:p w14:paraId="4EFD39FB">
      <w:pPr>
        <w:pStyle w:val="16"/>
        <w:spacing w:after="40"/>
      </w:pPr>
      <w:r>
        <w:rPr>
          <w:rFonts w:ascii="宋体" w:hAnsi="宋体" w:eastAsia="宋体"/>
          <w:sz w:val="21"/>
        </w:rPr>
        <w:t>文件：</w:t>
      </w:r>
      <w:r>
        <w:rPr>
          <w:rFonts w:ascii="Consolas" w:hAnsi="Consolas" w:eastAsia="Consolas"/>
          <w:color w:val="C0392B"/>
          <w:sz w:val="20"/>
        </w:rPr>
        <w:t>workspace/memories/AGENTS.md</w:t>
      </w:r>
      <w:r>
        <w:rPr>
          <w:rFonts w:ascii="宋体" w:hAnsi="宋体" w:eastAsia="宋体"/>
          <w:sz w:val="21"/>
        </w:rPr>
        <w:t>（程序启动时自动创建，不用手动建）</w:t>
      </w:r>
    </w:p>
    <w:p w14:paraId="7DA6B7D6">
      <w:pPr>
        <w:pStyle w:val="16"/>
        <w:spacing w:after="40"/>
      </w:pPr>
      <w:r>
        <w:rPr>
          <w:rFonts w:ascii="宋体" w:hAnsi="宋体" w:eastAsia="宋体"/>
          <w:sz w:val="21"/>
        </w:rPr>
        <w:t>配置：</w:t>
      </w:r>
      <w:r>
        <w:rPr>
          <w:rFonts w:ascii="Consolas" w:hAnsi="Consolas" w:eastAsia="Consolas"/>
          <w:color w:val="C0392B"/>
          <w:sz w:val="20"/>
        </w:rPr>
        <w:t>create_deep_agent(..., memory=["/memories/AGENTS.md"])</w:t>
      </w:r>
    </w:p>
    <w:p w14:paraId="5E27891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路径写的是 </w:t>
      </w:r>
      <w:r>
        <w:rPr>
          <w:rFonts w:ascii="Consolas" w:hAnsi="Consolas" w:eastAsia="Consolas"/>
          <w:color w:val="C0392B"/>
          <w:sz w:val="20"/>
        </w:rPr>
        <w:t>/memories/...</w:t>
      </w:r>
      <w:r>
        <w:rPr>
          <w:rFonts w:ascii="宋体" w:hAnsi="宋体" w:eastAsia="宋体"/>
          <w:sz w:val="21"/>
        </w:rPr>
        <w:t xml:space="preserve">，这是 agent 眼里的路径——它的根就是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>（第 2 章定的规矩）。</w:t>
      </w:r>
    </w:p>
    <w:p w14:paraId="3031C7F9">
      <w:pPr>
        <w:pStyle w:val="4"/>
        <w:spacing w:before="320" w:after="120"/>
      </w:pPr>
      <w:bookmarkStart w:id="78" w:name="_Toc30163"/>
      <w:r>
        <w:rPr>
          <w:rFonts w:ascii="微软雅黑" w:hAnsi="微软雅黑" w:eastAsia="微软雅黑"/>
          <w:b/>
          <w:sz w:val="28"/>
        </w:rPr>
        <w:t>二、程序介绍</w:t>
      </w:r>
      <w:bookmarkEnd w:id="78"/>
    </w:p>
    <w:p w14:paraId="28D8D469">
      <w:pPr>
        <w:pStyle w:val="5"/>
        <w:spacing w:before="200" w:after="80"/>
      </w:pPr>
      <w:bookmarkStart w:id="79" w:name="_Toc1963"/>
      <w:r>
        <w:rPr>
          <w:rFonts w:ascii="微软雅黑" w:hAnsi="微软雅黑" w:eastAsia="微软雅黑"/>
          <w:b/>
          <w:sz w:val="24"/>
        </w:rPr>
        <w:t>2.1 完整程序</w:t>
      </w:r>
      <w:bookmarkEnd w:id="79"/>
    </w:p>
    <w:p w14:paraId="039F306E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chapter05/minihermes.py</w:t>
      </w:r>
      <w:r>
        <w:rPr>
          <w:rFonts w:ascii="宋体" w:hAnsi="宋体" w:eastAsia="宋体"/>
          <w:sz w:val="21"/>
        </w:rPr>
        <w:t xml:space="preserve"> 的完整内容：</w:t>
      </w:r>
    </w:p>
    <w:p w14:paraId="2CACD4A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minihermes.py —— 第 5 章：让它记住你（跨进程的长期记忆）</w:t>
      </w:r>
    </w:p>
    <w:p w14:paraId="12BD6CF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运行：uv run python chapter05/minihermes.py</w:t>
      </w:r>
    </w:p>
    <w:p w14:paraId="643A271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pathlib import Path</w:t>
      </w:r>
    </w:p>
    <w:p w14:paraId="423B67A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4C7149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dotenv import load_dotenv; load_dotenv()</w:t>
      </w:r>
    </w:p>
    <w:p w14:paraId="29C1B21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langchain_core.messages import HumanMessage</w:t>
      </w:r>
    </w:p>
    <w:p w14:paraId="39C89CD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langchain_openai import ChatOpenAI</w:t>
      </w:r>
    </w:p>
    <w:p w14:paraId="135AD31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langgraph.checkpoint.memory import InMemorySaver</w:t>
      </w:r>
    </w:p>
    <w:p w14:paraId="250C920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 import create_deep_agent</w:t>
      </w:r>
    </w:p>
    <w:p w14:paraId="6B51DE6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deepagents.backends import FilesystemBackend</w:t>
      </w:r>
    </w:p>
    <w:p w14:paraId="7A1758B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805E8A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web_tools import fetch_url, web_search</w:t>
      </w:r>
    </w:p>
    <w:p w14:paraId="116EBA4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5D65C7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HERE = Path(__file__).resolve().parent</w:t>
      </w:r>
    </w:p>
    <w:p w14:paraId="480AC5E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 = HERE.parent / "workspace"</w:t>
      </w:r>
    </w:p>
    <w:p w14:paraId="3AD5A6B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MEM_FILE = WORKSPACE / "memories" / "AGENTS.md"      # 长期记忆就住在这个文件里</w:t>
      </w:r>
    </w:p>
    <w:p w14:paraId="38CB606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MEM_FILE.parent.mkdir(parents=True, exist_ok=True)</w:t>
      </w:r>
    </w:p>
    <w:p w14:paraId="08B316A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if not MEM_FILE.exists():</w:t>
      </w:r>
    </w:p>
    <w:p w14:paraId="16DC948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MEM_FILE.write_text("# 关于用户的长期事实\n", encoding="utf-8")</w:t>
      </w:r>
    </w:p>
    <w:p w14:paraId="069085B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69DF83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SYSTEM = (</w:t>
      </w:r>
    </w:p>
    <w:p w14:paraId="5EF66B5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"你是 minihermes，用中文回答，回答尽量简短。"</w:t>
      </w:r>
    </w:p>
    <w:p w14:paraId="5F4FF01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"/memories/AGENTS.md 里记的关于用户的长期事实，每次回答前先看一眼；"</w:t>
      </w:r>
    </w:p>
    <w:p w14:paraId="4D89F8F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"用户说了值得长期记住的信息，就用 edit_file 写进去。"</w:t>
      </w:r>
    </w:p>
    <w:p w14:paraId="55821C9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7C62F55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CC210B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agent = create_deep_agent(</w:t>
      </w:r>
    </w:p>
    <w:p w14:paraId="0937FDC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model=ChatOpenAI(model="deepseek-v4-flash"),</w:t>
      </w:r>
    </w:p>
    <w:p w14:paraId="4D69661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system_prompt=SYSTEM,</w:t>
      </w:r>
    </w:p>
    <w:p w14:paraId="2FBC8A4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tools=[web_search, fetch_url],</w:t>
      </w:r>
    </w:p>
    <w:p w14:paraId="083FF45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backend=FilesystemBackend(root_dir=str(WORKSPACE)),</w:t>
      </w:r>
    </w:p>
    <w:p w14:paraId="5784870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memory=["/memories/AGENTS.md"],       # 启动时读进来，干活时可以改</w:t>
      </w:r>
    </w:p>
    <w:p w14:paraId="460C9A3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checkpointer=InMemorySaver(),</w:t>
      </w:r>
    </w:p>
    <w:p w14:paraId="7AA7B8B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6D477A3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config = {"configurable": {"thread_id": "minihermes"}}</w:t>
      </w:r>
    </w:p>
    <w:p w14:paraId="4EABDF5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CCC37E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0E3EDCD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turn(text: str) -&gt; None:</w:t>
      </w:r>
    </w:p>
    <w:p w14:paraId="156AF65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step in agent.stream({"messages": [HumanMessage(content=text)]}, config=config, stream_mode="updates"):</w:t>
      </w:r>
    </w:p>
    <w:p w14:paraId="01C98C6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update in step.values():</w:t>
      </w:r>
    </w:p>
    <w:p w14:paraId="35443F5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for m in (update or {}).get("messages") or []:</w:t>
      </w:r>
    </w:p>
    <w:p w14:paraId="0062BEB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for tc in getattr(m, "tool_calls", None) or []:</w:t>
      </w:r>
    </w:p>
    <w:p w14:paraId="72139F2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→", tc["name"], str(tc["args"])[:90])</w:t>
      </w:r>
    </w:p>
    <w:p w14:paraId="0C9C93A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if type(m).__name__ == "ToolMessage":</w:t>
      </w:r>
    </w:p>
    <w:p w14:paraId="5D25F4D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   ←", str(m.content).replace("\n", " ")[:90])</w:t>
      </w:r>
    </w:p>
    <w:p w14:paraId="42A565D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elif getattr(m, "content", ""):</w:t>
      </w:r>
    </w:p>
    <w:p w14:paraId="07BC999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    print("minihermes &gt;", m.content, "\n")</w:t>
      </w:r>
    </w:p>
    <w:p w14:paraId="1FCD852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A35195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01C425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if __name__ == "__main__":</w:t>
      </w:r>
    </w:p>
    <w:p w14:paraId="0CC5DDA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while (q := input("你 &gt; ")).strip() not in ("", "exit", "quit"):</w:t>
      </w:r>
    </w:p>
    <w:p w14:paraId="157EB1B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turn(q)</w:t>
      </w:r>
    </w:p>
    <w:p w14:paraId="25A336F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print("\n=== 它现在记着这些（memories/AGENTS.md）===")</w:t>
      </w:r>
    </w:p>
    <w:p w14:paraId="3EE3B09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print(MEM_FILE.read_text(encoding="utf-8").strip())</w:t>
      </w:r>
    </w:p>
    <w:p w14:paraId="432CA179">
      <w:pPr>
        <w:pStyle w:val="5"/>
        <w:spacing w:before="200" w:after="80"/>
      </w:pPr>
      <w:bookmarkStart w:id="80" w:name="_Toc14250"/>
      <w:r>
        <w:rPr>
          <w:rFonts w:ascii="微软雅黑" w:hAnsi="微软雅黑" w:eastAsia="微软雅黑"/>
          <w:b/>
          <w:sz w:val="24"/>
        </w:rPr>
        <w:t>2.2 开头那五行：给记忆文件开张</w:t>
      </w:r>
      <w:bookmarkEnd w:id="80"/>
    </w:p>
    <w:p w14:paraId="49F963B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MEM_FILE = WORKSPACE / "memories" / "AGENTS.md"</w:t>
      </w:r>
    </w:p>
    <w:p w14:paraId="08F4AB2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MEM_FILE.parent.mkdir(parents=True, exist_ok=True)</w:t>
      </w:r>
    </w:p>
    <w:p w14:paraId="02C7050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if not MEM_FILE.exists():</w:t>
      </w:r>
    </w:p>
    <w:p w14:paraId="19891B5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MEM_FILE.write_text("# 关于用户的长期事实\n", encoding="utf-8")</w:t>
      </w:r>
    </w:p>
    <w:p w14:paraId="217A643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先算路径，再保证目录在，最后文件不在就写一个只有标题的空壳。这三行跟 agent 无关，是给"记事本"开张——第一次跑的时候它得有个文件可读。</w:t>
      </w:r>
    </w:p>
    <w:p w14:paraId="3A9C2093">
      <w:pPr>
        <w:pStyle w:val="5"/>
        <w:spacing w:before="200" w:after="80"/>
      </w:pPr>
      <w:bookmarkStart w:id="81" w:name="_Toc29960"/>
      <w:r>
        <w:rPr>
          <w:rFonts w:ascii="微软雅黑" w:hAnsi="微软雅黑" w:eastAsia="微软雅黑"/>
          <w:b/>
          <w:sz w:val="24"/>
        </w:rPr>
        <w:t>2.3 三处改动</w:t>
      </w:r>
      <w:bookmarkEnd w:id="81"/>
    </w:p>
    <w:p w14:paraId="0A360A2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相比第 4 章，实质改动三处：</w:t>
      </w:r>
    </w:p>
    <w:p w14:paraId="1A0770CB">
      <w:pPr>
        <w:spacing w:after="120" w:line="336" w:lineRule="auto"/>
        <w:ind w:firstLine="420"/>
      </w:pPr>
      <w:r>
        <w:rPr>
          <w:rFonts w:ascii="Consolas" w:hAnsi="Consolas" w:eastAsia="Consolas"/>
          <w:b/>
          <w:color w:val="C0392B"/>
          <w:sz w:val="20"/>
        </w:rPr>
        <w:t>memory=["/memories/AGENTS.md"]</w:t>
      </w:r>
      <w:r>
        <w:rPr>
          <w:rFonts w:ascii="宋体" w:hAnsi="宋体" w:eastAsia="宋体"/>
          <w:sz w:val="21"/>
        </w:rPr>
        <w:t xml:space="preserve"> 是开关，见 1.3。</w:t>
      </w:r>
    </w:p>
    <w:p w14:paraId="66E78103">
      <w:pPr>
        <w:spacing w:after="120" w:line="336" w:lineRule="auto"/>
        <w:ind w:firstLine="420"/>
      </w:pPr>
      <w:r>
        <w:rPr>
          <w:rFonts w:ascii="Consolas" w:hAnsi="Consolas" w:eastAsia="Consolas"/>
          <w:b/>
          <w:color w:val="C0392B"/>
          <w:sz w:val="20"/>
        </w:rPr>
        <w:t>SYSTEM</w:t>
      </w:r>
      <w:r>
        <w:rPr>
          <w:rFonts w:ascii="宋体" w:hAnsi="宋体" w:eastAsia="宋体"/>
          <w:b/>
          <w:sz w:val="21"/>
        </w:rPr>
        <w:t xml:space="preserve"> 里那两句是我的私心</w:t>
      </w:r>
      <w:r>
        <w:rPr>
          <w:rFonts w:ascii="宋体" w:hAnsi="宋体" w:eastAsia="宋体"/>
          <w:sz w:val="21"/>
        </w:rPr>
        <w:t xml:space="preserve">：一句让它回答前先看记忆，一句让它在遇到值得记的事时用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写进去。第二句特意点名用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而不是"加一行"，就是为了 1.4 节那条"冲突了就改"。</w:t>
      </w:r>
    </w:p>
    <w:p w14:paraId="6E86D7E1">
      <w:pPr>
        <w:spacing w:after="120" w:line="336" w:lineRule="auto"/>
        <w:ind w:firstLine="420"/>
      </w:pPr>
      <w:r>
        <w:rPr>
          <w:rFonts w:ascii="Consolas" w:hAnsi="Consolas" w:eastAsia="Consolas"/>
          <w:b/>
          <w:color w:val="C0392B"/>
          <w:sz w:val="20"/>
        </w:rPr>
        <w:t>turn()</w:t>
      </w:r>
      <w:r>
        <w:rPr>
          <w:rFonts w:ascii="宋体" w:hAnsi="宋体" w:eastAsia="宋体"/>
          <w:b/>
          <w:sz w:val="21"/>
        </w:rPr>
        <w:t xml:space="preserve"> 和章末那段打印</w:t>
      </w:r>
      <w:r>
        <w:rPr>
          <w:rFonts w:ascii="宋体" w:hAnsi="宋体" w:eastAsia="宋体"/>
          <w:sz w:val="21"/>
        </w:rPr>
        <w:t>：把主循环抽成了一个函数，方便在退出时补一句总结——它现在记着什么，直接印在屏幕上。这和前面几章的"透视眼"是一路的，只不过这次透视的是它的长期记忆。</w:t>
      </w:r>
    </w:p>
    <w:p w14:paraId="3E23940D">
      <w:pPr>
        <w:pStyle w:val="5"/>
        <w:spacing w:before="200" w:after="80"/>
      </w:pPr>
      <w:bookmarkStart w:id="82" w:name="_Toc6922"/>
      <w:r>
        <w:rPr>
          <w:rFonts w:ascii="微软雅黑" w:hAnsi="微软雅黑" w:eastAsia="微软雅黑"/>
          <w:b/>
          <w:sz w:val="24"/>
        </w:rPr>
        <w:t>2.4 章末为什么要把记忆打印出来</w:t>
      </w:r>
      <w:bookmarkEnd w:id="82"/>
    </w:p>
    <w:p w14:paraId="44F3A3C0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记忆这东西，不给用户看就等于没有。哪天它记错了、记歪了，你要有个地方能一眼看到全文并手动改。</w:t>
      </w:r>
    </w:p>
    <w:p w14:paraId="2EABD76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所以程序退出时会打印 </w:t>
      </w:r>
      <w:r>
        <w:rPr>
          <w:rFonts w:ascii="Consolas" w:hAnsi="Consolas" w:eastAsia="Consolas"/>
          <w:color w:val="C0392B"/>
          <w:sz w:val="20"/>
        </w:rPr>
        <w:t>memories/AGENTS.md</w:t>
      </w:r>
      <w:r>
        <w:rPr>
          <w:rFonts w:ascii="宋体" w:hAnsi="宋体" w:eastAsia="宋体"/>
          <w:sz w:val="21"/>
        </w:rPr>
        <w:t>。这一章后面验收的时候，你会看到这段输出就是"通讯录"的全文。</w:t>
      </w:r>
    </w:p>
    <w:p w14:paraId="4744C42C">
      <w:pPr>
        <w:pStyle w:val="4"/>
        <w:spacing w:before="320" w:after="120"/>
      </w:pPr>
      <w:bookmarkStart w:id="83" w:name="_Toc31775"/>
      <w:r>
        <w:rPr>
          <w:rFonts w:ascii="微软雅黑" w:hAnsi="微软雅黑" w:eastAsia="微软雅黑"/>
          <w:b/>
          <w:sz w:val="28"/>
        </w:rPr>
        <w:t>三、运行过程</w:t>
      </w:r>
      <w:bookmarkEnd w:id="83"/>
    </w:p>
    <w:p w14:paraId="5C2C7118">
      <w:pPr>
        <w:pStyle w:val="5"/>
        <w:spacing w:before="200" w:after="80"/>
      </w:pPr>
      <w:bookmarkStart w:id="84" w:name="_Toc22338"/>
      <w:r>
        <w:rPr>
          <w:rFonts w:ascii="微软雅黑" w:hAnsi="微软雅黑" w:eastAsia="微软雅黑"/>
          <w:b/>
          <w:sz w:val="24"/>
        </w:rPr>
        <w:t>3.1 环境准备</w:t>
      </w:r>
      <w:bookmarkEnd w:id="84"/>
    </w:p>
    <w:p w14:paraId="3150174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cd ~/deepagent-course</w:t>
      </w:r>
    </w:p>
    <w:p w14:paraId="212606E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sync                                       # 无新依赖，保险起见</w:t>
      </w:r>
    </w:p>
    <w:p w14:paraId="30C47C4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ls workspace/memories/AGENTS.md               # 第一次跑之前可能还没有，程序会建</w:t>
      </w:r>
    </w:p>
    <w:p w14:paraId="0AF3018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python chapter05/minihermes.py</w:t>
      </w:r>
    </w:p>
    <w:p w14:paraId="6B03B49B">
      <w:pPr>
        <w:pStyle w:val="5"/>
        <w:spacing w:before="200" w:after="80"/>
      </w:pPr>
      <w:bookmarkStart w:id="85" w:name="_Toc9124"/>
      <w:r>
        <w:rPr>
          <w:rFonts w:ascii="微软雅黑" w:hAnsi="微软雅黑" w:eastAsia="微软雅黑"/>
          <w:b/>
          <w:sz w:val="24"/>
        </w:rPr>
        <w:t>3.2 两个进程，验一遍</w:t>
      </w:r>
      <w:bookmarkEnd w:id="85"/>
    </w:p>
    <w:p w14:paraId="05F47B1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记忆这东西，光看代码不放心，得用一个笨办法验：</w:t>
      </w:r>
      <w:r>
        <w:rPr>
          <w:rFonts w:ascii="宋体" w:hAnsi="宋体" w:eastAsia="宋体"/>
          <w:b/>
          <w:sz w:val="21"/>
        </w:rPr>
        <w:t>把程序关掉，重新开一个进程，问它</w:t>
      </w:r>
      <w:r>
        <w:rPr>
          <w:rFonts w:ascii="宋体" w:hAnsi="宋体" w:eastAsia="宋体"/>
          <w:sz w:val="21"/>
        </w:rPr>
        <w:t>。</w:t>
      </w:r>
    </w:p>
    <w:p w14:paraId="5857F19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第一个进程：</w:t>
      </w:r>
    </w:p>
    <w:p w14:paraId="2E3C491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记住两件事：我叫小王；我在做一个图书借阅系统的课程设计，用 Python 和 SQLite。</w:t>
      </w:r>
    </w:p>
    <w:p w14:paraId="5188461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read_file {'file_path': '/memories/AGENTS.md'}</w:t>
      </w:r>
    </w:p>
    <w:p w14:paraId="40183D8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@@ lines 1-1 of 1 @@ # 关于用户的长期事实</w:t>
      </w:r>
    </w:p>
    <w:p w14:paraId="15182DB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edit_file {'file_path': '/memories/AGENTS.md', 'old_string': '# 关于用户的长期事实\n', 'new_string': '# 关于用户的...</w:t>
      </w:r>
    </w:p>
    <w:p w14:paraId="1174421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Successfully replaced 1 instance(s) of the string in '/memories/AGENTS.md'</w:t>
      </w:r>
    </w:p>
    <w:p w14:paraId="7A8876E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记好了：你叫小王，在用 Python + SQLite 做图书借阅系统的课程设计。以后有相关问题直接说就行。</w:t>
      </w:r>
    </w:p>
    <w:p w14:paraId="7C01358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A724EB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exit</w:t>
      </w:r>
    </w:p>
    <w:p w14:paraId="6FD537B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72A618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=== 它现在记着这些（memories/AGENTS.md）===</w:t>
      </w:r>
    </w:p>
    <w:p w14:paraId="51567E6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关于用户的长期事实</w:t>
      </w:r>
    </w:p>
    <w:p w14:paraId="55F3756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6BC986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 用户叫小王。</w:t>
      </w:r>
    </w:p>
    <w:p w14:paraId="5D4DCC8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- 用户在做图书借阅系统的课程设计，技术栈为 Python + SQLite。</w:t>
      </w:r>
    </w:p>
    <w:p w14:paraId="3F49AC8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注意它的动作顺序：先 </w:t>
      </w:r>
      <w:r>
        <w:rPr>
          <w:rFonts w:ascii="Consolas" w:hAnsi="Consolas" w:eastAsia="Consolas"/>
          <w:color w:val="C0392B"/>
          <w:sz w:val="20"/>
        </w:rPr>
        <w:t>read_file</w:t>
      </w:r>
      <w:r>
        <w:rPr>
          <w:rFonts w:ascii="宋体" w:hAnsi="宋体" w:eastAsia="宋体"/>
          <w:sz w:val="21"/>
        </w:rPr>
        <w:t xml:space="preserve"> 把记忆读出来看看现状，再用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把新的两条写进去。这就是 1.4 节那句"用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写进去"落到实处的样子——不是盲目追加，是先看再改。</w:t>
      </w:r>
    </w:p>
    <w:p w14:paraId="68A7252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然后是</w:t>
      </w:r>
      <w:r>
        <w:rPr>
          <w:rFonts w:ascii="宋体" w:hAnsi="宋体" w:eastAsia="宋体"/>
          <w:b/>
          <w:sz w:val="21"/>
        </w:rPr>
        <w:t>全新的第二个进程</w:t>
      </w:r>
      <w:r>
        <w:rPr>
          <w:rFonts w:ascii="宋体" w:hAnsi="宋体" w:eastAsia="宋体"/>
          <w:sz w:val="21"/>
        </w:rPr>
        <w:t>：</w:t>
      </w:r>
    </w:p>
    <w:p w14:paraId="5CB93EE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我是谁？我在做什么？</w:t>
      </w:r>
    </w:p>
    <w:p w14:paraId="6901AA7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你是小王。你在做图书借阅系统的课程设计，技术栈是 Python + SQLite。</w:t>
      </w:r>
    </w:p>
    <w:p w14:paraId="194124CA">
      <w:pPr>
        <w:jc w:val="center"/>
      </w:pPr>
      <w:r>
        <w:drawing>
          <wp:inline distT="0" distB="0" distL="114300" distR="114300">
            <wp:extent cx="5579745" cy="247269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E6FF">
      <w:pPr>
        <w:spacing w:after="160"/>
      </w:pPr>
      <w:r>
        <w:rPr>
          <w:rFonts w:ascii="宋体" w:hAnsi="宋体" w:eastAsia="宋体"/>
          <w:i/>
          <w:sz w:val="19"/>
        </w:rPr>
        <w:t xml:space="preserve">git bash 窗口里的原样截图：上半段是第一个进程（它把话记进 </w:t>
      </w:r>
      <w:r>
        <w:rPr>
          <w:rFonts w:ascii="Consolas" w:hAnsi="Consolas" w:eastAsia="Consolas"/>
          <w:i/>
          <w:color w:val="C0392B"/>
          <w:sz w:val="18"/>
        </w:rPr>
        <w:t>AGENTS.md</w:t>
      </w:r>
      <w:r>
        <w:rPr>
          <w:rFonts w:ascii="宋体" w:hAnsi="宋体" w:eastAsia="宋体"/>
          <w:i/>
          <w:sz w:val="19"/>
        </w:rPr>
        <w:t>），下半段是</w:t>
      </w:r>
      <w:r>
        <w:rPr>
          <w:rFonts w:ascii="宋体" w:hAnsi="宋体" w:eastAsia="宋体"/>
          <w:b/>
          <w:i/>
          <w:sz w:val="19"/>
        </w:rPr>
        <w:t>新起的第二个进程</w:t>
      </w:r>
      <w:r>
        <w:rPr>
          <w:rFonts w:ascii="宋体" w:hAnsi="宋体" w:eastAsia="宋体"/>
          <w:i/>
          <w:sz w:val="19"/>
        </w:rPr>
        <w:t>在回答"我是谁"。</w:t>
      </w:r>
    </w:p>
    <w:p w14:paraId="4AB6E5EC">
      <w:pPr>
        <w:pStyle w:val="5"/>
        <w:spacing w:before="200" w:after="80"/>
      </w:pPr>
      <w:bookmarkStart w:id="86" w:name="_Toc23114"/>
      <w:r>
        <w:rPr>
          <w:rFonts w:ascii="微软雅黑" w:hAnsi="微软雅黑" w:eastAsia="微软雅黑"/>
          <w:b/>
          <w:sz w:val="24"/>
        </w:rPr>
        <w:t>3.3 这个测试说明了什么</w:t>
      </w:r>
      <w:bookmarkEnd w:id="86"/>
    </w:p>
    <w:p w14:paraId="727C8F4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它答对了。这一次它没有靠上下文（新进程，上下文是空的），靠的就是启动时读到的那份 </w:t>
      </w:r>
      <w:r>
        <w:rPr>
          <w:rFonts w:ascii="Consolas" w:hAnsi="Consolas" w:eastAsia="Consolas"/>
          <w:color w:val="C0392B"/>
          <w:sz w:val="20"/>
        </w:rPr>
        <w:t>AGENTS.md</w:t>
      </w:r>
      <w:r>
        <w:rPr>
          <w:rFonts w:ascii="宋体" w:hAnsi="宋体" w:eastAsia="宋体"/>
          <w:sz w:val="21"/>
        </w:rPr>
        <w:t>。</w:t>
      </w:r>
    </w:p>
    <w:p w14:paraId="6E8B179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所以衡量记忆的标准不是"它记住了没有"，而是</w:t>
      </w:r>
      <w:r>
        <w:rPr>
          <w:rFonts w:ascii="宋体" w:hAnsi="宋体" w:eastAsia="宋体"/>
          <w:b/>
          <w:sz w:val="21"/>
        </w:rPr>
        <w:t>换个进程它还认不认得你</w:t>
      </w:r>
      <w:r>
        <w:rPr>
          <w:rFonts w:ascii="宋体" w:hAnsi="宋体" w:eastAsia="宋体"/>
          <w:sz w:val="21"/>
        </w:rPr>
        <w:t>。这个测试过了，记忆才算真的能做数。</w:t>
      </w:r>
    </w:p>
    <w:p w14:paraId="30EEC9A5">
      <w:pPr>
        <w:pStyle w:val="4"/>
        <w:spacing w:before="320" w:after="120"/>
      </w:pPr>
      <w:bookmarkStart w:id="87" w:name="_Toc865"/>
      <w:r>
        <w:rPr>
          <w:rFonts w:ascii="微软雅黑" w:hAnsi="微软雅黑" w:eastAsia="微软雅黑"/>
          <w:b/>
          <w:sz w:val="28"/>
        </w:rPr>
        <w:t>四、本章小结</w:t>
      </w:r>
      <w:bookmarkEnd w:id="87"/>
    </w:p>
    <w:p w14:paraId="24B62AA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这一章给它装上了通讯录：</w:t>
      </w:r>
      <w:r>
        <w:rPr>
          <w:rFonts w:ascii="Consolas" w:hAnsi="Consolas" w:eastAsia="Consolas"/>
          <w:color w:val="C0392B"/>
          <w:sz w:val="20"/>
        </w:rPr>
        <w:t>memory=[...]</w:t>
      </w:r>
      <w:r>
        <w:rPr>
          <w:rFonts w:ascii="宋体" w:hAnsi="宋体" w:eastAsia="宋体"/>
          <w:sz w:val="21"/>
        </w:rPr>
        <w:t xml:space="preserve"> 让它在开机时读一遍，系统提示词加一句让它在聊天中用 </w:t>
      </w:r>
      <w:r>
        <w:rPr>
          <w:rFonts w:ascii="Consolas" w:hAnsi="Consolas" w:eastAsia="Consolas"/>
          <w:color w:val="C0392B"/>
          <w:sz w:val="20"/>
        </w:rPr>
        <w:t>edit_file</w:t>
      </w:r>
      <w:r>
        <w:rPr>
          <w:rFonts w:ascii="宋体" w:hAnsi="宋体" w:eastAsia="宋体"/>
          <w:sz w:val="21"/>
        </w:rPr>
        <w:t xml:space="preserve"> 更新，退出时把全文打印出来给你过目。实测下来，</w:t>
      </w:r>
      <w:r>
        <w:rPr>
          <w:rFonts w:ascii="宋体" w:hAnsi="宋体" w:eastAsia="宋体"/>
          <w:b/>
          <w:sz w:val="21"/>
        </w:rPr>
        <w:t>新进程能认出人</w:t>
      </w:r>
      <w:r>
        <w:rPr>
          <w:rFonts w:ascii="宋体" w:hAnsi="宋体" w:eastAsia="宋体"/>
          <w:sz w:val="21"/>
        </w:rPr>
        <w:t>。</w:t>
      </w:r>
    </w:p>
    <w:p w14:paraId="68FFA58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顺带定下三条规矩：记稳定的、别记一次性的、冲突了就改不要追加；以及一条安全提示：记忆是会被当指令读的，多用户场景要配只读和审批。</w:t>
      </w:r>
    </w:p>
    <w:p w14:paraId="2E158F0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现在的 minihermes：能读写文件、能上网、会按技能干活、跨进程记得你。</w:t>
      </w:r>
    </w:p>
    <w:p w14:paraId="41BD766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还差最后一样：</w:t>
      </w:r>
      <w:r>
        <w:rPr>
          <w:rFonts w:ascii="宋体" w:hAnsi="宋体" w:eastAsia="宋体"/>
          <w:b/>
          <w:sz w:val="21"/>
        </w:rPr>
        <w:t>它干不了活</w:t>
      </w:r>
      <w:r>
        <w:rPr>
          <w:rFonts w:ascii="宋体" w:hAnsi="宋体" w:eastAsia="宋体"/>
          <w:sz w:val="21"/>
        </w:rPr>
        <w:t>。它能写字，但不会在你机器上跑一条命令、跑一段代码。下一章给它这双手——连同随之而来的风险一起，装上四道闸门。</w:t>
      </w:r>
    </w:p>
    <w:p w14:paraId="6A581824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Harness 视角</w:t>
      </w:r>
      <w:r>
        <w:rPr>
          <w:rFonts w:ascii="宋体" w:hAnsi="宋体" w:eastAsia="宋体"/>
          <w:sz w:val="21"/>
        </w:rPr>
        <w:t xml:space="preserve">：这一章添的是记性，而且是挽具的记性。模型本身没记性，换个进程它就谁也不认识；能认出人，靠的是挽具在开机时把 </w:t>
      </w:r>
      <w:r>
        <w:rPr>
          <w:rFonts w:ascii="Consolas" w:hAnsi="Consolas" w:eastAsia="Consolas"/>
          <w:color w:val="C0392B"/>
          <w:sz w:val="20"/>
        </w:rPr>
        <w:t>memories/AGENTS.md</w:t>
      </w:r>
      <w:r>
        <w:rPr>
          <w:rFonts w:ascii="宋体" w:hAnsi="宋体" w:eastAsia="宋体"/>
          <w:sz w:val="21"/>
        </w:rPr>
        <w:t xml:space="preserve"> 读进上下文、聊天中让模型自己去更新这份文件。会话里的记忆放在 </w:t>
      </w:r>
      <w:r>
        <w:rPr>
          <w:rFonts w:ascii="Consolas" w:hAnsi="Consolas" w:eastAsia="Consolas"/>
          <w:color w:val="C0392B"/>
          <w:sz w:val="20"/>
        </w:rPr>
        <w:t>checkpointer</w:t>
      </w:r>
      <w:r>
        <w:rPr>
          <w:rFonts w:ascii="宋体" w:hAnsi="宋体" w:eastAsia="宋体"/>
          <w:sz w:val="21"/>
        </w:rPr>
        <w:t>，跨会话的记忆落在磁盘上，两份东西的分工在这一章讲清楚了。记忆也是这一层里最该防着的一块：今天写进去的备注，明天会被当成指令读回来，所以多用户场景下它的写入权限要收紧。</w:t>
      </w:r>
    </w:p>
    <w:p w14:paraId="260F361A">
      <w:r>
        <w:br w:type="page"/>
      </w:r>
    </w:p>
    <w:p w14:paraId="244C2F91">
      <w:pPr>
        <w:pStyle w:val="3"/>
        <w:spacing w:before="200" w:after="360"/>
        <w:jc w:val="center"/>
      </w:pPr>
      <w:bookmarkStart w:id="88" w:name="_Toc32694"/>
      <w:r>
        <w:rPr>
          <w:rFonts w:ascii="微软雅黑" w:hAnsi="微软雅黑" w:eastAsia="微软雅黑"/>
          <w:b/>
          <w:sz w:val="40"/>
        </w:rPr>
        <w:t>第 6 章 程序执行与沙盒：让智能体安全地动手干活</w:t>
      </w:r>
      <w:bookmarkEnd w:id="88"/>
    </w:p>
    <w:p w14:paraId="469CCDD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到第 5 章为止，minihermes 已经能想、能查、能记，但它所有的动作都发生在自己那几个文件里。写字可以，跑东西不行。这一章给它一双手。同时也是全书最需要小心的一章：</w:t>
      </w:r>
      <w:r>
        <w:rPr>
          <w:rFonts w:ascii="宋体" w:hAnsi="宋体" w:eastAsia="宋体"/>
          <w:b/>
          <w:sz w:val="21"/>
        </w:rPr>
        <w:t>一个能执行命令的智能体，等于在你机器上长出了手脚。</w:t>
      </w:r>
    </w:p>
    <w:p w14:paraId="55AA138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学完这一章，你会有一个能自己写脚本、跑命令、把结果拿回来汇报的智能体，并且知道怎么给它上锁：三档执行能力（不执行／内存解释器／本机 shell），本机 shell 那一档捆四道闸门（工作目录、危险命令黑名单、超时、人工审批）。另外还会拿到一条我自己踩出来的经验：只要智能体同时握着"虚拟文件系统"和"真实 shell"，两套路径就一定会打架。</w:t>
      </w:r>
    </w:p>
    <w:p w14:paraId="4C1C99CA">
      <w:pPr>
        <w:pStyle w:val="4"/>
        <w:spacing w:before="320" w:after="120"/>
      </w:pPr>
      <w:bookmarkStart w:id="89" w:name="_Toc18397"/>
      <w:r>
        <w:rPr>
          <w:rFonts w:ascii="微软雅黑" w:hAnsi="微软雅黑" w:eastAsia="微软雅黑"/>
          <w:b/>
          <w:sz w:val="28"/>
        </w:rPr>
        <w:t>一、基本原理</w:t>
      </w:r>
      <w:bookmarkEnd w:id="89"/>
    </w:p>
    <w:p w14:paraId="01840837">
      <w:pPr>
        <w:pStyle w:val="5"/>
        <w:spacing w:before="200" w:after="80"/>
      </w:pPr>
      <w:bookmarkStart w:id="90" w:name="_Toc3108"/>
      <w:r>
        <w:rPr>
          <w:rFonts w:ascii="微软雅黑" w:hAnsi="微软雅黑" w:eastAsia="微软雅黑"/>
          <w:b/>
          <w:sz w:val="24"/>
        </w:rPr>
        <w:t>1.1 三档执行，从安全到危险</w:t>
      </w:r>
      <w:bookmarkEnd w:id="90"/>
    </w:p>
    <w:p w14:paraId="1CEB9CD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先摆清楚有哪几档，别一上来就放开最危险的那个。</w:t>
      </w:r>
    </w:p>
    <w:p w14:paraId="120269DC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第一档：不执行。</w:t>
      </w:r>
      <w:r>
        <w:rPr>
          <w:rFonts w:ascii="宋体" w:hAnsi="宋体" w:eastAsia="宋体"/>
          <w:sz w:val="21"/>
        </w:rPr>
        <w:t xml:space="preserve"> 前五章都是这一档。它最多写写文件，出不了院墙，也翻不出浪花。</w:t>
      </w:r>
    </w:p>
    <w:p w14:paraId="09341801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第二档：内存里的解释器。</w:t>
      </w:r>
      <w:r>
        <w:rPr>
          <w:rFonts w:ascii="宋体" w:hAnsi="宋体" w:eastAsia="宋体"/>
          <w:sz w:val="21"/>
        </w:rPr>
        <w:t xml:space="preserve"> DeepAgent 带了一个 QuickJS 解释器，给 agent 一个 </w:t>
      </w:r>
      <w:r>
        <w:rPr>
          <w:rFonts w:ascii="Consolas" w:hAnsi="Consolas" w:eastAsia="Consolas"/>
          <w:color w:val="C0392B"/>
          <w:sz w:val="20"/>
        </w:rPr>
        <w:t>eval</w:t>
      </w:r>
      <w:r>
        <w:rPr>
          <w:rFonts w:ascii="宋体" w:hAnsi="宋体" w:eastAsia="宋体"/>
          <w:sz w:val="21"/>
        </w:rPr>
        <w:t xml:space="preserve"> 工具，让它写 JavaScript 跑。这东西被关在一个极小盒子里：</w:t>
      </w:r>
      <w:r>
        <w:rPr>
          <w:rFonts w:ascii="宋体" w:hAnsi="宋体" w:eastAsia="宋体"/>
          <w:b/>
          <w:sz w:val="21"/>
        </w:rPr>
        <w:t>没有文件系统、没有网络、没有 shell、连时钟都没有</w:t>
      </w:r>
      <w:r>
        <w:rPr>
          <w:rFonts w:ascii="宋体" w:hAnsi="宋体" w:eastAsia="宋体"/>
          <w:sz w:val="21"/>
        </w:rPr>
        <w:t>，只能算数、处理数据，然后把结果交给模型。算个和、排个序、把一堆 JSON 整理成表，这类活用它最合适，因为你根本不用担心它乱来。</w:t>
      </w:r>
    </w:p>
    <w:p w14:paraId="49A090C6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第三档：本机 shell。</w:t>
      </w:r>
      <w:r>
        <w:rPr>
          <w:rFonts w:ascii="宋体" w:hAnsi="宋体" w:eastAsia="宋体"/>
          <w:sz w:val="21"/>
        </w:rPr>
        <w:t xml:space="preserve"> 让 agent 在你自己的机器上跑命令。能力最大，风险也最大：它能读你的文件、装包、删东西、发网络请求。</w:t>
      </w:r>
    </w:p>
    <w:p w14:paraId="5FC6C11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我们的做法是：三档都给，但第三档捆上四道闸门。</w:t>
      </w:r>
    </w:p>
    <w:p w14:paraId="54DDDFF3">
      <w:pPr>
        <w:pStyle w:val="5"/>
        <w:spacing w:before="200" w:after="80"/>
      </w:pPr>
      <w:bookmarkStart w:id="91" w:name="_Toc11408"/>
      <w:r>
        <w:rPr>
          <w:rFonts w:ascii="微软雅黑" w:hAnsi="微软雅黑" w:eastAsia="微软雅黑"/>
          <w:b/>
          <w:sz w:val="24"/>
        </w:rPr>
        <w:t>1.2 为什么不用 Docker</w:t>
      </w:r>
      <w:bookmarkEnd w:id="91"/>
    </w:p>
    <w:p w14:paraId="381BC27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讲到"沙盒"，很多教程会直接给你一个 Docker 方案：把 agent 关进容器里跑，物理隔离，最安全。</w:t>
      </w:r>
    </w:p>
    <w:p w14:paraId="3728573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这条路我这次没走，有两个原因。一是本书开头的硬约束就是不用 Docker（Windows 上装 Docker Desktop 这件事本身就够折腾半天，还得处理 WSL、镜像源、磁盘占用）。二是更实在的：</w:t>
      </w:r>
      <w:r>
        <w:rPr>
          <w:rFonts w:ascii="宋体" w:hAnsi="宋体" w:eastAsia="宋体"/>
          <w:b/>
          <w:sz w:val="21"/>
        </w:rPr>
        <w:t>大多数人不会为了跑一个命令行助手去维护容器</w:t>
      </w:r>
      <w:r>
        <w:rPr>
          <w:rFonts w:ascii="宋体" w:hAnsi="宋体" w:eastAsia="宋体"/>
          <w:sz w:val="21"/>
        </w:rPr>
        <w:t>。方案再安全，你不肯用，等于零。</w:t>
      </w:r>
    </w:p>
    <w:p w14:paraId="781AE40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所以这一章走的是另一条路线：</w:t>
      </w:r>
      <w:r>
        <w:rPr>
          <w:rFonts w:ascii="宋体" w:hAnsi="宋体" w:eastAsia="宋体"/>
          <w:b/>
          <w:sz w:val="21"/>
        </w:rPr>
        <w:t>用 git bash + 目录隔离 + 审批</w:t>
      </w:r>
      <w:r>
        <w:rPr>
          <w:rFonts w:ascii="宋体" w:hAnsi="宋体" w:eastAsia="宋体"/>
          <w:sz w:val="21"/>
        </w:rPr>
        <w:t>，把一个"什么都干得了"的执行能力，收束到"你每次都知道它要干什么、并且它够不着不该够的地方"。</w:t>
      </w:r>
    </w:p>
    <w:p w14:paraId="287A97EE">
      <w:pPr>
        <w:pStyle w:val="5"/>
        <w:spacing w:before="200" w:after="80"/>
      </w:pPr>
      <w:bookmarkStart w:id="92" w:name="_Toc31030"/>
      <w:r>
        <w:rPr>
          <w:rFonts w:ascii="微软雅黑" w:hAnsi="微软雅黑" w:eastAsia="微软雅黑"/>
          <w:b/>
          <w:sz w:val="24"/>
        </w:rPr>
        <w:t>1.3 四道闸门</w:t>
      </w:r>
      <w:bookmarkEnd w:id="92"/>
    </w:p>
    <w:p w14:paraId="01A6C02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四道闸门分别是：工作目录、危险命令黑名单、超时、人工审批。前一道在我们的工具里，后一道来自 DeepAgent 的 </w:t>
      </w:r>
      <w:r>
        <w:rPr>
          <w:rFonts w:ascii="Consolas" w:hAnsi="Consolas" w:eastAsia="Consolas"/>
          <w:color w:val="C0392B"/>
          <w:sz w:val="20"/>
        </w:rPr>
        <w:t>interrupt_on</w:t>
      </w:r>
      <w:r>
        <w:rPr>
          <w:rFonts w:ascii="宋体" w:hAnsi="宋体" w:eastAsia="宋体"/>
          <w:sz w:val="21"/>
        </w:rPr>
        <w:t>。</w:t>
      </w:r>
    </w:p>
    <w:p w14:paraId="5C2841C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设计原则值得先讲清楚：</w:t>
      </w:r>
      <w:r>
        <w:rPr>
          <w:rFonts w:ascii="宋体" w:hAnsi="宋体" w:eastAsia="宋体"/>
          <w:b/>
          <w:sz w:val="21"/>
        </w:rPr>
        <w:t>黑名单不负责"挡全"</w:t>
      </w:r>
      <w:r>
        <w:rPr>
          <w:rFonts w:ascii="宋体" w:hAnsi="宋体" w:eastAsia="宋体"/>
          <w:sz w:val="21"/>
        </w:rPr>
        <w:t>，它只挡那些一眼就知道要出事、事后没法挽回的动作（清根目录、格式化、关机重启、fork 炸弹）。剩下的一律走审批，由你当场看着办。把"挡全"的期望压在黑名单上，是这类设计最常见的错。</w:t>
      </w:r>
    </w:p>
    <w:p w14:paraId="2A437032">
      <w:pPr>
        <w:pStyle w:val="5"/>
        <w:spacing w:before="200" w:after="80"/>
      </w:pPr>
      <w:bookmarkStart w:id="93" w:name="_Toc26738"/>
      <w:r>
        <w:rPr>
          <w:rFonts w:ascii="微软雅黑" w:hAnsi="微软雅黑" w:eastAsia="微软雅黑"/>
          <w:b/>
          <w:sz w:val="24"/>
        </w:rPr>
        <w:t>1.4 一个坑：两套路径会打架</w:t>
      </w:r>
      <w:bookmarkEnd w:id="93"/>
    </w:p>
    <w:p w14:paraId="3452939A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文件工具看到的路径，和命令行看到的路径，不是同一套。</w:t>
      </w:r>
    </w:p>
    <w:p w14:paraId="6CA099D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agent 通过文件工具写文件时，看到的是一个虚拟根目录：写 </w:t>
      </w:r>
      <w:r>
        <w:rPr>
          <w:rFonts w:ascii="Consolas" w:hAnsi="Consolas" w:eastAsia="Consolas"/>
          <w:color w:val="C0392B"/>
          <w:sz w:val="20"/>
        </w:rPr>
        <w:t>/hello.py</w:t>
      </w:r>
      <w:r>
        <w:rPr>
          <w:rFonts w:ascii="宋体" w:hAnsi="宋体" w:eastAsia="宋体"/>
          <w:sz w:val="21"/>
        </w:rPr>
        <w:t xml:space="preserve">，就是写工作目录下的 </w:t>
      </w:r>
      <w:r>
        <w:rPr>
          <w:rFonts w:ascii="Consolas" w:hAnsi="Consolas" w:eastAsia="Consolas"/>
          <w:color w:val="C0392B"/>
          <w:sz w:val="20"/>
        </w:rPr>
        <w:t>hello.py</w:t>
      </w:r>
      <w:r>
        <w:rPr>
          <w:rFonts w:ascii="宋体" w:hAnsi="宋体" w:eastAsia="宋体"/>
          <w:sz w:val="21"/>
        </w:rPr>
        <w:t>。可它一旦把这类路径拼进 shell 命令，就撞墙。实测那次它写的是：</w:t>
      </w:r>
    </w:p>
    <w:p w14:paraId="5742D31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write_file {'file_path': '~/deepagent-course/workspace/hello.py', ...}</w:t>
      </w:r>
    </w:p>
    <w:p w14:paraId="66A6F0D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run_bash {'command': 'cd ~/deepagent-course/workspace &amp;&amp; python hello.py'}</w:t>
      </w:r>
    </w:p>
    <w:p w14:paraId="4799791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exit=2 ...python.exe: can't open file 'hello.py': [Errno 2] No such file or directory</w:t>
      </w:r>
    </w:p>
    <w:p w14:paraId="1505D4ED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它在虚拟文件系统里"看到"的那个绝对路径，在真实 git bash 里并不存在——文件其实躺在 </w:t>
      </w:r>
      <w:r>
        <w:rPr>
          <w:rFonts w:ascii="Consolas" w:hAnsi="Consolas" w:eastAsia="Consolas"/>
          <w:color w:val="C0392B"/>
          <w:sz w:val="20"/>
        </w:rPr>
        <w:t>workspace/</w:t>
      </w:r>
      <w:r>
        <w:rPr>
          <w:rFonts w:ascii="宋体" w:hAnsi="宋体" w:eastAsia="宋体"/>
          <w:sz w:val="21"/>
        </w:rPr>
        <w:t xml:space="preserve"> 底下一个同名的套娃目录里。命令当然跑不起来。</w:t>
      </w:r>
    </w:p>
    <w:p w14:paraId="4C203A0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修法很土：把这件事写进说明书。工具的 docstring 和系统提示词里各加一句"命令已经在工作目录里执行，用相对路径"。</w:t>
      </w:r>
    </w:p>
    <w:p w14:paraId="3E134E3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这条经验放到哪都成立：只要一个 agent 同时握着虚拟文件系统和真实 shell，两套路径就一定会打架。提前在提示词里点明，比事后查半天划算。</w:t>
      </w:r>
    </w:p>
    <w:p w14:paraId="01C3C2C3">
      <w:pPr>
        <w:pStyle w:val="5"/>
        <w:spacing w:before="200" w:after="80"/>
      </w:pPr>
      <w:bookmarkStart w:id="94" w:name="_Toc15970"/>
      <w:r>
        <w:rPr>
          <w:rFonts w:ascii="微软雅黑" w:hAnsi="微软雅黑" w:eastAsia="微软雅黑"/>
          <w:b/>
          <w:sz w:val="24"/>
        </w:rPr>
        <w:t>1.5 什么时候用哪一档</w:t>
      </w:r>
      <w:bookmarkEnd w:id="94"/>
    </w:p>
    <w:p w14:paraId="391B8A6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我给自己定的规矩是：</w:t>
      </w:r>
      <w:r>
        <w:rPr>
          <w:rFonts w:ascii="宋体" w:hAnsi="宋体" w:eastAsia="宋体"/>
          <w:b/>
          <w:sz w:val="21"/>
        </w:rPr>
        <w:t xml:space="preserve">算数、整理数据、试一段逻辑，用 </w:t>
      </w:r>
      <w:r>
        <w:rPr>
          <w:rFonts w:ascii="Consolas" w:hAnsi="Consolas" w:eastAsia="Consolas"/>
          <w:b/>
          <w:color w:val="C0392B"/>
          <w:sz w:val="20"/>
        </w:rPr>
        <w:t>eval</w:t>
      </w:r>
      <w:r>
        <w:rPr>
          <w:rFonts w:ascii="宋体" w:hAnsi="宋体" w:eastAsia="宋体"/>
          <w:b/>
          <w:sz w:val="21"/>
        </w:rPr>
        <w:t xml:space="preserve">；要碰真实文件、装依赖、跑脚本，才用 </w:t>
      </w:r>
      <w:r>
        <w:rPr>
          <w:rFonts w:ascii="Consolas" w:hAnsi="Consolas" w:eastAsia="Consolas"/>
          <w:b/>
          <w:color w:val="C0392B"/>
          <w:sz w:val="20"/>
        </w:rPr>
        <w:t>run_bash</w:t>
      </w:r>
      <w:r>
        <w:rPr>
          <w:rFonts w:ascii="宋体" w:hAnsi="宋体" w:eastAsia="宋体"/>
          <w:b/>
          <w:sz w:val="21"/>
        </w:rPr>
        <w:t>。</w:t>
      </w:r>
      <w:r>
        <w:rPr>
          <w:rFonts w:ascii="宋体" w:hAnsi="宋体" w:eastAsia="宋体"/>
          <w:sz w:val="21"/>
        </w:rPr>
        <w:t xml:space="preserve"> 能不开第三档就不开第三档。</w:t>
      </w:r>
    </w:p>
    <w:p w14:paraId="03D34085">
      <w:pPr>
        <w:pStyle w:val="5"/>
        <w:spacing w:before="200" w:after="80"/>
      </w:pPr>
      <w:bookmarkStart w:id="95" w:name="_Toc10264"/>
      <w:r>
        <w:rPr>
          <w:rFonts w:ascii="微软雅黑" w:hAnsi="微软雅黑" w:eastAsia="微软雅黑"/>
          <w:b/>
          <w:sz w:val="24"/>
        </w:rPr>
        <w:t>1.6 几条安全习惯</w:t>
      </w:r>
      <w:bookmarkEnd w:id="95"/>
    </w:p>
    <w:p w14:paraId="12B32A0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写到这里，把这一章的经验收成几条，都是这套东西用久了一定会碰上的：</w:t>
      </w:r>
    </w:p>
    <w:p w14:paraId="2BD3D606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密钥别放工作目录。</w:t>
      </w:r>
      <w:r>
        <w:rPr>
          <w:rFonts w:ascii="宋体" w:hAnsi="宋体" w:eastAsia="宋体"/>
          <w:sz w:val="21"/>
        </w:rPr>
        <w:t xml:space="preserve"> agent 能读工作目录里的任何文件。</w:t>
      </w:r>
      <w:r>
        <w:rPr>
          <w:rFonts w:ascii="Consolas" w:hAnsi="Consolas" w:eastAsia="Consolas"/>
          <w:color w:val="C0392B"/>
          <w:sz w:val="20"/>
        </w:rPr>
        <w:t>.env</w:t>
      </w:r>
      <w:r>
        <w:rPr>
          <w:rFonts w:ascii="宋体" w:hAnsi="宋体" w:eastAsia="宋体"/>
          <w:sz w:val="21"/>
        </w:rPr>
        <w:t xml:space="preserve"> 放在项目根目录（工作目录之外）就是为了这个。</w:t>
      </w:r>
    </w:p>
    <w:p w14:paraId="569079C6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审批不要一路 y 到底。</w:t>
      </w:r>
      <w:r>
        <w:rPr>
          <w:rFonts w:ascii="宋体" w:hAnsi="宋体" w:eastAsia="宋体"/>
          <w:sz w:val="21"/>
        </w:rPr>
        <w:t xml:space="preserve"> 审批的价值在于你真的看一眼命令。养成习惯：看到 </w:t>
      </w:r>
      <w:r>
        <w:rPr>
          <w:rFonts w:ascii="Consolas" w:hAnsi="Consolas" w:eastAsia="Consolas"/>
          <w:color w:val="C0392B"/>
          <w:sz w:val="20"/>
        </w:rPr>
        <w:t>rm</w:t>
      </w:r>
      <w:r>
        <w:rPr>
          <w:rFonts w:ascii="宋体" w:hAnsi="宋体" w:eastAsia="宋体"/>
          <w:sz w:val="21"/>
        </w:rPr>
        <w:t>、看到绝对路径、看到网络请求，停下来想一秒。</w:t>
      </w:r>
    </w:p>
    <w:p w14:paraId="22C50BCC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让它日志留痕。</w:t>
      </w:r>
      <w:r>
        <w:rPr>
          <w:rFonts w:ascii="宋体" w:hAnsi="宋体" w:eastAsia="宋体"/>
          <w:sz w:val="21"/>
        </w:rPr>
        <w:t xml:space="preserve"> 我们的 CLI 会把每次工具调用和结果打出来，这个输出别关——出问题时它是唯一的现场记录。</w:t>
      </w:r>
    </w:p>
    <w:p w14:paraId="62BA17BA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记不住就去看记忆文件。</w:t>
      </w:r>
      <w:r>
        <w:rPr>
          <w:rFonts w:ascii="宋体" w:hAnsi="宋体" w:eastAsia="宋体"/>
          <w:sz w:val="21"/>
        </w:rPr>
        <w:t xml:space="preserve"> 它答错了、干歪了，第一件事是打开 </w:t>
      </w:r>
      <w:r>
        <w:rPr>
          <w:rFonts w:ascii="Consolas" w:hAnsi="Consolas" w:eastAsia="Consolas"/>
          <w:color w:val="C0392B"/>
          <w:sz w:val="20"/>
        </w:rPr>
        <w:t>memories/AGENTS.md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0392B"/>
          <w:sz w:val="20"/>
        </w:rPr>
        <w:t>skills/</w:t>
      </w:r>
      <w:r>
        <w:rPr>
          <w:rFonts w:ascii="宋体" w:hAnsi="宋体" w:eastAsia="宋体"/>
          <w:sz w:val="21"/>
        </w:rPr>
        <w:t xml:space="preserve"> 看看里面写了什么。它所有的"性格"都在这两个地方，不在模型里。</w:t>
      </w:r>
    </w:p>
    <w:p w14:paraId="1680D481">
      <w:pPr>
        <w:pStyle w:val="5"/>
        <w:spacing w:before="200" w:after="80"/>
      </w:pPr>
      <w:bookmarkStart w:id="96" w:name="_Toc25872"/>
      <w:r>
        <w:rPr>
          <w:rFonts w:ascii="微软雅黑" w:hAnsi="微软雅黑" w:eastAsia="微软雅黑"/>
          <w:b/>
          <w:sz w:val="24"/>
        </w:rPr>
        <w:t>1.7 依赖环境</w:t>
      </w:r>
      <w:bookmarkEnd w:id="9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253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1BEEC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依赖</w:t>
            </w:r>
          </w:p>
        </w:tc>
        <w:tc>
          <w:tcPr>
            <w:tcW w:w="3024" w:type="dxa"/>
          </w:tcPr>
          <w:p w14:paraId="0D3C31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干什么用</w:t>
            </w:r>
          </w:p>
        </w:tc>
        <w:tc>
          <w:tcPr>
            <w:tcW w:w="3024" w:type="dxa"/>
          </w:tcPr>
          <w:p w14:paraId="5B7DCF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B63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8F9F0CF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deepagents[quickjs]</w:t>
            </w:r>
          </w:p>
        </w:tc>
        <w:tc>
          <w:tcPr>
            <w:tcW w:w="3024" w:type="dxa"/>
          </w:tcPr>
          <w:p w14:paraId="5AEC480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 xml:space="preserve">提供 </w:t>
            </w:r>
            <w:r>
              <w:rPr>
                <w:rFonts w:ascii="Consolas" w:hAnsi="Consolas" w:eastAsia="Consolas"/>
                <w:color w:val="C0392B"/>
                <w:sz w:val="18"/>
              </w:rPr>
              <w:t>eval</w:t>
            </w:r>
            <w:r>
              <w:rPr>
                <w:rFonts w:ascii="宋体" w:hAnsi="宋体" w:eastAsia="宋体"/>
                <w:sz w:val="19"/>
              </w:rPr>
              <w:t xml:space="preserve"> 工具（第二档）</w:t>
            </w:r>
          </w:p>
        </w:tc>
        <w:tc>
          <w:tcPr>
            <w:tcW w:w="3024" w:type="dxa"/>
          </w:tcPr>
          <w:p w14:paraId="380B262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 xml:space="preserve">第 1 章装依赖时带了 </w:t>
            </w:r>
            <w:r>
              <w:rPr>
                <w:rFonts w:ascii="Consolas" w:hAnsi="Consolas" w:eastAsia="Consolas"/>
                <w:color w:val="C0392B"/>
                <w:sz w:val="18"/>
              </w:rPr>
              <w:t>[quickjs]</w:t>
            </w:r>
            <w:r>
              <w:rPr>
                <w:rFonts w:ascii="宋体" w:hAnsi="宋体" w:eastAsia="宋体"/>
                <w:sz w:val="19"/>
              </w:rPr>
              <w:t xml:space="preserve"> 这个 extra</w:t>
            </w:r>
          </w:p>
        </w:tc>
      </w:tr>
      <w:tr w14:paraId="3E1D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AC9E39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langchain-quickjs</w:t>
            </w:r>
          </w:p>
        </w:tc>
        <w:tc>
          <w:tcPr>
            <w:tcW w:w="3024" w:type="dxa"/>
          </w:tcPr>
          <w:p w14:paraId="09D89C3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 xml:space="preserve">提供 </w:t>
            </w:r>
            <w:r>
              <w:rPr>
                <w:rFonts w:ascii="Consolas" w:hAnsi="Consolas" w:eastAsia="Consolas"/>
                <w:color w:val="C0392B"/>
                <w:sz w:val="18"/>
              </w:rPr>
              <w:t>CodeInterpreterMiddleware</w:t>
            </w:r>
          </w:p>
        </w:tc>
        <w:tc>
          <w:tcPr>
            <w:tcW w:w="3024" w:type="dxa"/>
          </w:tcPr>
          <w:p w14:paraId="38E495A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随上面那个 extra 一起装</w:t>
            </w:r>
          </w:p>
        </w:tc>
      </w:tr>
      <w:tr w14:paraId="010C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19021D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git bash</w:t>
            </w:r>
          </w:p>
        </w:tc>
        <w:tc>
          <w:tcPr>
            <w:tcW w:w="3024" w:type="dxa"/>
          </w:tcPr>
          <w:p w14:paraId="38EECD3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第三档的执行环境</w:t>
            </w:r>
          </w:p>
        </w:tc>
        <w:tc>
          <w:tcPr>
            <w:tcW w:w="3024" w:type="dxa"/>
          </w:tcPr>
          <w:p w14:paraId="3E87664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路径写死在程序里，按你机器改</w:t>
            </w:r>
          </w:p>
        </w:tc>
      </w:tr>
    </w:tbl>
    <w:p w14:paraId="1A74CFF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为什么不用包里的 </w:t>
      </w:r>
      <w:r>
        <w:rPr>
          <w:rFonts w:ascii="Consolas" w:hAnsi="Consolas" w:eastAsia="Consolas"/>
          <w:color w:val="C0392B"/>
          <w:sz w:val="20"/>
        </w:rPr>
        <w:t>LocalShellBackend</w:t>
      </w:r>
      <w:r>
        <w:rPr>
          <w:rFonts w:ascii="宋体" w:hAnsi="宋体" w:eastAsia="宋体"/>
          <w:sz w:val="21"/>
        </w:rPr>
        <w:t>：第 1 章验过，它在 Windows 上调用的是系统自带的那个 shell，不是 git bash，所以这一章的执行工具我们自己写。</w:t>
      </w:r>
    </w:p>
    <w:p w14:paraId="2F3A3FC6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bash 的位置不写死在代码里，先读环境变量，再在 </w:t>
      </w:r>
      <w:r>
        <w:rPr>
          <w:rFonts w:ascii="Consolas" w:hAnsi="Consolas" w:eastAsia="Consolas"/>
          <w:color w:val="C0392B"/>
          <w:sz w:val="20"/>
        </w:rPr>
        <w:t>PATH</w:t>
      </w:r>
      <w:r>
        <w:rPr>
          <w:rFonts w:ascii="宋体" w:hAnsi="宋体" w:eastAsia="宋体"/>
          <w:sz w:val="21"/>
        </w:rPr>
        <w:t xml:space="preserve"> 里找（在 git bash 里跑这个程序，一定找得到；找不到时给你一句明确的提示）：</w:t>
      </w:r>
    </w:p>
    <w:p w14:paraId="6B277EF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git bash 的位置：优先读环境变量，其次在 PATH 里找（在 git bash 里跑时一定能找到）</w:t>
      </w:r>
    </w:p>
    <w:p w14:paraId="5A6865E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BASH = os.environ.get("MINIHERMES_BASH") or shutil.which("bash")</w:t>
      </w:r>
    </w:p>
    <w:p w14:paraId="12A6F9C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macOS、Linux 上一样能用，它们的 </w:t>
      </w:r>
      <w:r>
        <w:rPr>
          <w:rFonts w:ascii="Consolas" w:hAnsi="Consolas" w:eastAsia="Consolas"/>
          <w:color w:val="C0392B"/>
          <w:sz w:val="20"/>
        </w:rPr>
        <w:t>PATH</w:t>
      </w:r>
      <w:r>
        <w:rPr>
          <w:rFonts w:ascii="宋体" w:hAnsi="宋体" w:eastAsia="宋体"/>
          <w:sz w:val="21"/>
        </w:rPr>
        <w:t xml:space="preserve"> 里本来就有 bash。</w:t>
      </w:r>
    </w:p>
    <w:p w14:paraId="620B5139">
      <w:pPr>
        <w:pStyle w:val="4"/>
        <w:spacing w:before="320" w:after="120"/>
      </w:pPr>
      <w:bookmarkStart w:id="97" w:name="_Toc18891"/>
      <w:r>
        <w:rPr>
          <w:rFonts w:ascii="微软雅黑" w:hAnsi="微软雅黑" w:eastAsia="微软雅黑"/>
          <w:b/>
          <w:sz w:val="28"/>
        </w:rPr>
        <w:t>二、程序介绍</w:t>
      </w:r>
      <w:bookmarkEnd w:id="97"/>
    </w:p>
    <w:p w14:paraId="58F66D30">
      <w:pPr>
        <w:pStyle w:val="5"/>
        <w:spacing w:before="200" w:after="80"/>
      </w:pPr>
      <w:bookmarkStart w:id="98" w:name="_Toc27363"/>
      <w:r>
        <w:rPr>
          <w:rFonts w:ascii="微软雅黑" w:hAnsi="微软雅黑" w:eastAsia="微软雅黑"/>
          <w:b/>
          <w:sz w:val="24"/>
        </w:rPr>
        <w:t>2.1 完整程序</w:t>
      </w:r>
      <w:bookmarkEnd w:id="98"/>
    </w:p>
    <w:p w14:paraId="65156768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chapter06/minihermes.py</w:t>
      </w:r>
      <w:r>
        <w:rPr>
          <w:rFonts w:ascii="宋体" w:hAnsi="宋体" w:eastAsia="宋体"/>
          <w:sz w:val="21"/>
        </w:rPr>
        <w:t xml:space="preserve"> 的完整内容：</w:t>
      </w:r>
    </w:p>
    <w:p w14:paraId="1BD33B0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minihermes.py —— 第 6 章：让它动手干活（执行代码/命令，危险动作先问人）</w:t>
      </w:r>
    </w:p>
    <w:p w14:paraId="43B92F1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运行：uv run python chapter06/minihermes.py</w:t>
      </w:r>
    </w:p>
    <w:p w14:paraId="14A98D3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import json</w:t>
      </w:r>
    </w:p>
    <w:p w14:paraId="01A442A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import os</w:t>
      </w:r>
    </w:p>
    <w:p w14:paraId="3D65374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import shutil</w:t>
      </w:r>
    </w:p>
    <w:p w14:paraId="28E06A8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import subprocess</w:t>
      </w:r>
    </w:p>
    <w:p w14:paraId="755241F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pathlib import Path</w:t>
      </w:r>
    </w:p>
    <w:p w14:paraId="35AF84B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F5AD3E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dotenv import load_dotenv; load_dotenv()</w:t>
      </w:r>
    </w:p>
    <w:p w14:paraId="559EC2C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langchain_core.messages import HumanMessage</w:t>
      </w:r>
    </w:p>
    <w:p w14:paraId="0EB335E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langchain_openai import ChatOpenAI</w:t>
      </w:r>
    </w:p>
    <w:p w14:paraId="0DAB202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langchain_quickjs import CodeInterpreterMiddleware</w:t>
      </w:r>
    </w:p>
    <w:p w14:paraId="279B0E2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langgraph.checkpoint.memory import InMemorySaver</w:t>
      </w:r>
    </w:p>
    <w:p w14:paraId="1436B45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langgraph.types import Command</w:t>
      </w:r>
    </w:p>
    <w:p w14:paraId="556F733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 import create_deep_agent</w:t>
      </w:r>
    </w:p>
    <w:p w14:paraId="5073DD3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deepagents.backends import FilesystemBackend</w:t>
      </w:r>
    </w:p>
    <w:p w14:paraId="375F94D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013A6E2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from web_tools import fetch_url, web_search</w:t>
      </w:r>
    </w:p>
    <w:p w14:paraId="2537794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3788E6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HERE = Path(__file__).resolve().parent</w:t>
      </w:r>
    </w:p>
    <w:p w14:paraId="3BCD20C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 = HERE.parent / "workspace"</w:t>
      </w:r>
    </w:p>
    <w:p w14:paraId="0304EF8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WORKSPACE.mkdir(exist_ok=True)</w:t>
      </w:r>
    </w:p>
    <w:p w14:paraId="5A64293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59890A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git bash 的位置：优先读环境变量，其次在 PATH 里找（在 git bash 里跑时一定能找到）</w:t>
      </w:r>
    </w:p>
    <w:p w14:paraId="52C3E1E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BASH = os.environ.get("MINIHERMES_BASH") or shutil.which("bash")</w:t>
      </w:r>
    </w:p>
    <w:p w14:paraId="05F5372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DCB548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第一道闸门：几条真会毁机器的命令，工具自己先拦掉</w:t>
      </w:r>
    </w:p>
    <w:p w14:paraId="35C3B09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BLOCKED = ("rm -rf /", "rm -rf /*", "mkfs", "format ", "shutdown", "reboot", ":(){", "rd /s /q c:\\")</w:t>
      </w:r>
    </w:p>
    <w:p w14:paraId="596EEB5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58119E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CFE1F1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run_bash(command: str) -&gt; str:</w:t>
      </w:r>
    </w:p>
    <w:p w14:paraId="7C43225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"""在工作目录里用 git bash 执行一条命令，返回退出码和输出。</w:t>
      </w:r>
    </w:p>
    <w:p w14:paraId="6A48285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EB0C0E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什么时候用：需要跑脚本、看目录、算文件、装依赖时。</w:t>
      </w:r>
    </w:p>
    <w:p w14:paraId="75241A7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命令已经在工作目录里执行了，所以**写相对路径就行**（例如 `python hello.py`）。</w:t>
      </w:r>
    </w:p>
    <w:p w14:paraId="4D835D6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不要写 /e/... 这类路径：文件工具看到的 "/" 和工作目录不是一回事，混用会找不到文件。</w:t>
      </w:r>
    </w:p>
    <w:p w14:paraId="525E390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命令超过 60 秒会被掐断。</w:t>
      </w:r>
    </w:p>
    <w:p w14:paraId="4484351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</w:t>
      </w:r>
    </w:p>
    <w:p w14:paraId="6C86E4E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low = command.lower()</w:t>
      </w:r>
    </w:p>
    <w:p w14:paraId="47353A5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bad in BLOCKED:</w:t>
      </w:r>
    </w:p>
    <w:p w14:paraId="6206527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if bad in low:</w:t>
      </w:r>
    </w:p>
    <w:p w14:paraId="53184AA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return f"被安全策略拦下（命令里出现了「{bad}」）：{command}"</w:t>
      </w:r>
    </w:p>
    <w:p w14:paraId="4A77576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if not BASH:</w:t>
      </w:r>
    </w:p>
    <w:p w14:paraId="179A1BE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return "找不到 bash：请在环境变量 MINIHERMES_BASH 里写上 git bash 的 bash.exe 路径"</w:t>
      </w:r>
    </w:p>
    <w:p w14:paraId="50680ED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try:</w:t>
      </w:r>
    </w:p>
    <w:p w14:paraId="045AF12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 = subprocess.run(</w:t>
      </w:r>
    </w:p>
    <w:p w14:paraId="13B8DA4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[BASH, "-c", command],</w:t>
      </w:r>
    </w:p>
    <w:p w14:paraId="236CC01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cwd=str(WORKSPACE),</w:t>
      </w:r>
    </w:p>
    <w:p w14:paraId="67EB169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capture_output=True, text=True, encoding="utf-8", errors="replace",</w:t>
      </w:r>
    </w:p>
    <w:p w14:paraId="4EBC703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timeout=60, stdin=subprocess.DEVNULL,</w:t>
      </w:r>
    </w:p>
    <w:p w14:paraId="7C1E353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)</w:t>
      </w:r>
    </w:p>
    <w:p w14:paraId="0596A1C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except subprocess.TimeoutExpired:</w:t>
      </w:r>
    </w:p>
    <w:p w14:paraId="23A6C8F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return f"命令超过 60 秒，被掐断了：{command}"</w:t>
      </w:r>
    </w:p>
    <w:p w14:paraId="29C2EFE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out = (r.stdout or "") + (r.stderr or "")</w:t>
      </w:r>
    </w:p>
    <w:p w14:paraId="2F2D6C8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return f"exit={r.returncode}\n{out[:2000]}"</w:t>
      </w:r>
    </w:p>
    <w:p w14:paraId="7F00473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8768E6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D84F90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SYSTEM = (</w:t>
      </w:r>
    </w:p>
    <w:p w14:paraId="22C1219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"你是 minihermes，用中文回答，回答尽量简短。"</w:t>
      </w:r>
    </w:p>
    <w:p w14:paraId="4F2BF59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"要动命令或跑代码之前，先用一两句话说明你要做什么。"</w:t>
      </w:r>
    </w:p>
    <w:p w14:paraId="1DC0E62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"跑 shell 命令用 run_bash；只是想算点东西、处理点数据，用 eval 里的 JavaScript。"</w:t>
      </w:r>
    </w:p>
    <w:p w14:paraId="789B692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"注意：文件工具里的 / 就是工作目录，跑命令时用相对路径（例如 python hello.py），不要拼 /e/... 这类路径。"</w:t>
      </w:r>
    </w:p>
    <w:p w14:paraId="6E3D401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53DC594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2D75325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agent = create_deep_agent(</w:t>
      </w:r>
    </w:p>
    <w:p w14:paraId="072B227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model=ChatOpenAI(model="deepseek-v4-flash"),</w:t>
      </w:r>
    </w:p>
    <w:p w14:paraId="4115CBE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system_prompt=SYSTEM,</w:t>
      </w:r>
    </w:p>
    <w:p w14:paraId="007F109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tools=[web_search, fetch_url, run_bash],</w:t>
      </w:r>
    </w:p>
    <w:p w14:paraId="0CDB0EB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middleware=[CodeInterpreterMiddleware()],   # 内存里的 JS 解释器：不碰系统、不联网</w:t>
      </w:r>
    </w:p>
    <w:p w14:paraId="2AE56E8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backend=FilesystemBackend(root_dir=str(WORKSPACE)),</w:t>
      </w:r>
    </w:p>
    <w:p w14:paraId="2F3752B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interrupt_on={"run_bash": True},            # 第二道闸门：跑命令前必须问人</w:t>
      </w:r>
    </w:p>
    <w:p w14:paraId="12F0FEB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checkpointer=InMemorySaver(),</w:t>
      </w:r>
    </w:p>
    <w:p w14:paraId="3118DA5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)</w:t>
      </w:r>
    </w:p>
    <w:p w14:paraId="5428E49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config = {"configurable": {"thread_id": "minihermes"}}</w:t>
      </w:r>
    </w:p>
    <w:p w14:paraId="6107D54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1F0B06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0D2B389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show(step) -&gt; None:</w:t>
      </w:r>
    </w:p>
    <w:p w14:paraId="3859D5C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update in step.values():</w:t>
      </w:r>
    </w:p>
    <w:p w14:paraId="697FA36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m in (update or {}).get("messages") or []:</w:t>
      </w:r>
    </w:p>
    <w:p w14:paraId="29B461B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for tc in getattr(m, "tool_calls", None) or []:</w:t>
      </w:r>
    </w:p>
    <w:p w14:paraId="58DD74D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print("   →", tc["name"], str(tc["args"])[:90])</w:t>
      </w:r>
    </w:p>
    <w:p w14:paraId="27FEB3F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if type(m).__name__ == "ToolMessage":</w:t>
      </w:r>
    </w:p>
    <w:p w14:paraId="1696FF2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print("   ←", str(m.content).replace("\n", " ")[:90])</w:t>
      </w:r>
    </w:p>
    <w:p w14:paraId="6B9221E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elif getattr(m, "content", ""):</w:t>
      </w:r>
    </w:p>
    <w:p w14:paraId="186D755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print("minihermes &gt;", m.content, "\n")</w:t>
      </w:r>
    </w:p>
    <w:p w14:paraId="2328432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167ED2C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AB48DF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turn(text: str) -&gt; None:</w:t>
      </w:r>
    </w:p>
    <w:p w14:paraId="3A3B205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inputs = {"messages": [HumanMessage(content=text)]}</w:t>
      </w:r>
    </w:p>
    <w:p w14:paraId="46CF1B5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while True:</w:t>
      </w:r>
    </w:p>
    <w:p w14:paraId="7B431A9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pending = None</w:t>
      </w:r>
    </w:p>
    <w:p w14:paraId="1C2494F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step in agent.stream(inputs, config=config, stream_mode="updates"):</w:t>
      </w:r>
    </w:p>
    <w:p w14:paraId="108C663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if "__interrupt__" in step:</w:t>
      </w:r>
    </w:p>
    <w:p w14:paraId="1E13779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pending = step["__interrupt__"][0]</w:t>
      </w:r>
    </w:p>
    <w:p w14:paraId="29253A7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continue</w:t>
      </w:r>
    </w:p>
    <w:p w14:paraId="71584FA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show(step)</w:t>
      </w:r>
    </w:p>
    <w:p w14:paraId="112C9D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if pending is None:</w:t>
      </w:r>
    </w:p>
    <w:p w14:paraId="4BC196B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return</w:t>
      </w:r>
    </w:p>
    <w:p w14:paraId="583377E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0420905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value = pending.value</w:t>
      </w:r>
    </w:p>
    <w:p w14:paraId="6E331CA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requests = value.get("action_requests", []) if isinstance(value, dict) else []</w:t>
      </w:r>
    </w:p>
    <w:p w14:paraId="6AADE51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print("\n⚠️  这一步要动你的机器，先给你看一眼：")</w:t>
      </w:r>
    </w:p>
    <w:p w14:paraId="2E6D50D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req in requests:</w:t>
      </w:r>
    </w:p>
    <w:p w14:paraId="71D64E4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print("   工具:", req.get("name") or req.get("action_name"))</w:t>
      </w:r>
    </w:p>
    <w:p w14:paraId="302D985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print("   参数:", json.dumps(req.get("args") or req.get("arguments"), ensure_ascii=False))</w:t>
      </w:r>
    </w:p>
    <w:p w14:paraId="101D48A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answer = input("   同意执行吗？(y = 同意，其它 = 拒绝) &gt; ").strip().lower()</w:t>
      </w:r>
    </w:p>
    <w:p w14:paraId="1FBF965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decision = {"type": "approve"} if answer == "y" else {"type": "reject", "message": "用户拒绝执行"}</w:t>
      </w:r>
    </w:p>
    <w:p w14:paraId="2C93F5F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inputs = Command(resume={"decisions": [decision] * max(1, len(requests))})</w:t>
      </w:r>
    </w:p>
    <w:p w14:paraId="73DF296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D8A65E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691592D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if __name__ == "__main__":</w:t>
      </w:r>
    </w:p>
    <w:p w14:paraId="4D5C833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while (q := input("你 &gt; ")).strip() not in ("", "exit", "quit"):</w:t>
      </w:r>
    </w:p>
    <w:p w14:paraId="2DF36DF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turn(q)</w:t>
      </w:r>
    </w:p>
    <w:p w14:paraId="6510BCF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print("再见。")</w:t>
      </w:r>
    </w:p>
    <w:p w14:paraId="1D52AF74">
      <w:pPr>
        <w:pStyle w:val="5"/>
        <w:spacing w:before="200" w:after="80"/>
      </w:pPr>
      <w:bookmarkStart w:id="99" w:name="_Toc29492"/>
      <w:r>
        <w:rPr>
          <w:rFonts w:ascii="微软雅黑" w:hAnsi="微软雅黑" w:eastAsia="微软雅黑"/>
          <w:b/>
          <w:sz w:val="24"/>
        </w:rPr>
        <w:t>2.2 工具 run_bash：四道闸门里的三道</w:t>
      </w:r>
      <w:bookmarkEnd w:id="99"/>
    </w:p>
    <w:p w14:paraId="03C8F87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# git bash 的位置：优先读环境变量，其次在 PATH 里找（在 git bash 里跑时一定能找到）</w:t>
      </w:r>
    </w:p>
    <w:p w14:paraId="4155B4D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BASH = os.environ.get("MINIHERMES_BASH") or shutil.which("bash")</w:t>
      </w:r>
    </w:p>
    <w:p w14:paraId="4E0D7D3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BLOCKED = ("rm -rf /", "rm -rf /*", "mkfs", "format ", "shutdown", "reboot", ":(){", "rd /s /q c:\\")</w:t>
      </w:r>
    </w:p>
    <w:p w14:paraId="04A7820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ADA76D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def run_bash(command: str) -&gt; str:</w:t>
      </w:r>
    </w:p>
    <w:p w14:paraId="5BEDCBC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"""..."""</w:t>
      </w:r>
    </w:p>
    <w:p w14:paraId="0E57787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low = command.lower()</w:t>
      </w:r>
    </w:p>
    <w:p w14:paraId="6C9C1CA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for bad in BLOCKED:</w:t>
      </w:r>
    </w:p>
    <w:p w14:paraId="061AD2F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if bad in low:</w:t>
      </w:r>
    </w:p>
    <w:p w14:paraId="39FDC46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return f"被安全策略拦下（命令里出现了「{bad}」）：{command}"</w:t>
      </w:r>
    </w:p>
    <w:p w14:paraId="3CF46E5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if not BASH:</w:t>
      </w:r>
    </w:p>
    <w:p w14:paraId="1441F51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return "找不到 bash：请在环境变量 MINIHERMES_BASH 里写上 git bash 的 bash.exe 路径"</w:t>
      </w:r>
    </w:p>
    <w:p w14:paraId="432615C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黑名单在最前面，命中就直接返回一句人话，命令根本不会被执行。注意它返回的不是异常，而是文本——理由见第 3 章 1.5 节：工具要会体面地失败，让模型知道为什么没跑成，它才好换个办法。</w:t>
      </w:r>
    </w:p>
    <w:p w14:paraId="7589B8A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然后是真的执行：</w:t>
      </w:r>
    </w:p>
    <w:p w14:paraId="50D81DE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r = subprocess.run(</w:t>
      </w:r>
    </w:p>
    <w:p w14:paraId="452F21C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[BASH, "-c", command],</w:t>
      </w:r>
    </w:p>
    <w:p w14:paraId="11C5E5C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cwd=str(WORKSPACE),      # 闸门三：命令在 workspace 里执行，不是在你的家目录</w:t>
      </w:r>
    </w:p>
    <w:p w14:paraId="67032AB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capture_output=True, text=True, encoding="utf-8", errors="replace",</w:t>
      </w:r>
    </w:p>
    <w:p w14:paraId="2020B60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timeout=60,              # 闸门四：超过 60 秒直接掐断</w:t>
      </w:r>
    </w:p>
    <w:p w14:paraId="288C353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stdin=subprocess.DEVNULL,</w:t>
      </w:r>
    </w:p>
    <w:p w14:paraId="6DFDF59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)</w:t>
      </w:r>
    </w:p>
    <w:p w14:paraId="5F2857C8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cwd</w:t>
      </w:r>
      <w:r>
        <w:rPr>
          <w:rFonts w:ascii="宋体" w:hAnsi="宋体" w:eastAsia="宋体"/>
          <w:sz w:val="21"/>
        </w:rPr>
        <w:t xml:space="preserve"> 是给 agent 划的框：它执行 </w:t>
      </w:r>
      <w:r>
        <w:rPr>
          <w:rFonts w:ascii="Consolas" w:hAnsi="Consolas" w:eastAsia="Consolas"/>
          <w:color w:val="C0392B"/>
          <w:sz w:val="20"/>
        </w:rPr>
        <w:t>ls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rm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0392B"/>
          <w:sz w:val="20"/>
        </w:rPr>
        <w:t>cat</w:t>
      </w:r>
      <w:r>
        <w:rPr>
          <w:rFonts w:ascii="宋体" w:hAnsi="宋体" w:eastAsia="宋体"/>
          <w:sz w:val="21"/>
        </w:rPr>
        <w:t xml:space="preserve"> 看到的都是工作目录里的东西，要够到外面得自己写绝对路径，而那种路径会比较容易在你审批时被一眼看出来。</w:t>
      </w:r>
      <w:r>
        <w:rPr>
          <w:rFonts w:ascii="Consolas" w:hAnsi="Consolas" w:eastAsia="Consolas"/>
          <w:color w:val="C0392B"/>
          <w:sz w:val="20"/>
        </w:rPr>
        <w:t>timeout</w:t>
      </w:r>
      <w:r>
        <w:rPr>
          <w:rFonts w:ascii="宋体" w:hAnsi="宋体" w:eastAsia="宋体"/>
          <w:sz w:val="21"/>
        </w:rPr>
        <w:t xml:space="preserve"> 防的是另一类事故：一个 </w:t>
      </w:r>
      <w:r>
        <w:rPr>
          <w:rFonts w:ascii="Consolas" w:hAnsi="Consolas" w:eastAsia="Consolas"/>
          <w:color w:val="C0392B"/>
          <w:sz w:val="20"/>
        </w:rPr>
        <w:t>while true</w:t>
      </w:r>
      <w:r>
        <w:rPr>
          <w:rFonts w:ascii="宋体" w:hAnsi="宋体" w:eastAsia="宋体"/>
          <w:sz w:val="21"/>
        </w:rPr>
        <w:t xml:space="preserve"> 或者一条卡住的网络请求，能把你晾在那儿。</w:t>
      </w:r>
    </w:p>
    <w:p w14:paraId="5F40F0C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返回值也有讲究：</w:t>
      </w:r>
      <w:r>
        <w:rPr>
          <w:rFonts w:ascii="Consolas" w:hAnsi="Consolas" w:eastAsia="Consolas"/>
          <w:color w:val="C0392B"/>
          <w:sz w:val="20"/>
        </w:rPr>
        <w:t>f"exit={r.returncode}\n{out[:2000]}"</w:t>
      </w:r>
      <w:r>
        <w:rPr>
          <w:rFonts w:ascii="宋体" w:hAnsi="宋体" w:eastAsia="宋体"/>
          <w:sz w:val="21"/>
        </w:rPr>
        <w:t>。把退出码带上（模型据此判断成功失败），输出截到 2000 字（第 3 章 1.4 节的上下文预算，在这里同样适用）。</w:t>
      </w:r>
    </w:p>
    <w:p w14:paraId="6083BBE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docstring 里那句"用相对路径"就是 1.4 节那个坑的补丁，两行字省掉一下午。</w:t>
      </w:r>
    </w:p>
    <w:p w14:paraId="72EC8FA8">
      <w:pPr>
        <w:pStyle w:val="5"/>
        <w:spacing w:before="200" w:after="80"/>
      </w:pPr>
      <w:bookmarkStart w:id="100" w:name="_Toc19236"/>
      <w:r>
        <w:rPr>
          <w:rFonts w:ascii="微软雅黑" w:hAnsi="微软雅黑" w:eastAsia="微软雅黑"/>
          <w:b/>
          <w:sz w:val="24"/>
        </w:rPr>
        <w:t>2.3 审批：interrupt_on 与 resume</w:t>
      </w:r>
      <w:bookmarkEnd w:id="100"/>
    </w:p>
    <w:p w14:paraId="0F0307B3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第二道闸门不在工具里，在 agent 配置上：</w:t>
      </w:r>
    </w:p>
    <w:p w14:paraId="0810909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interrupt_on={"run_bash": True},            # 跑命令前必须问人</w:t>
      </w:r>
    </w:p>
    <w:p w14:paraId="61A687CD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run_bash</w:t>
      </w:r>
      <w:r>
        <w:rPr>
          <w:rFonts w:ascii="宋体" w:hAnsi="宋体" w:eastAsia="宋体"/>
          <w:sz w:val="21"/>
        </w:rPr>
        <w:t xml:space="preserve"> 一旦被拦下，流程就停在那里，控制权交回到我们的命令行。所以主循环里多了一段"接住中断、问人、再放行"的逻辑，就是 </w:t>
      </w:r>
      <w:r>
        <w:rPr>
          <w:rFonts w:ascii="Consolas" w:hAnsi="Consolas" w:eastAsia="Consolas"/>
          <w:color w:val="C0392B"/>
          <w:sz w:val="20"/>
        </w:rPr>
        <w:t>turn()</w:t>
      </w:r>
      <w:r>
        <w:rPr>
          <w:rFonts w:ascii="宋体" w:hAnsi="宋体" w:eastAsia="宋体"/>
          <w:sz w:val="21"/>
        </w:rPr>
        <w:t xml:space="preserve"> 后半截：</w:t>
      </w:r>
    </w:p>
    <w:p w14:paraId="4EC8AA9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for step in agent.stream(inputs, config=config, stream_mode="updates"):</w:t>
      </w:r>
    </w:p>
    <w:p w14:paraId="0FA8565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if "__interrupt__" in step:</w:t>
      </w:r>
    </w:p>
    <w:p w14:paraId="172A5D7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pending = step["__interrupt__"][0]</w:t>
      </w:r>
    </w:p>
    <w:p w14:paraId="177C614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    continue</w:t>
      </w:r>
    </w:p>
    <w:p w14:paraId="4BC931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show(step)</w:t>
      </w:r>
    </w:p>
    <w:p w14:paraId="170CAD9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if pending is None:</w:t>
      </w:r>
    </w:p>
    <w:p w14:paraId="3354092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    return</w:t>
      </w:r>
    </w:p>
    <w:p w14:paraId="4880198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...</w:t>
      </w:r>
    </w:p>
    <w:p w14:paraId="28E27B6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answer = input("   同意执行吗？(y = 同意，其它 = 拒绝) &gt; ").strip().lower()</w:t>
      </w:r>
    </w:p>
    <w:p w14:paraId="3F51E88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decision = {"type": "approve"} if answer == "y" else {"type": "reject", "message": "用户拒绝执行"}</w:t>
      </w:r>
    </w:p>
    <w:p w14:paraId="08381A1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    inputs = Command(resume={"decisions": [decision] * max(1, len(requests))})</w:t>
      </w:r>
    </w:p>
    <w:p w14:paraId="768EB75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读法：</w:t>
      </w:r>
      <w:r>
        <w:rPr>
          <w:rFonts w:ascii="Consolas" w:hAnsi="Consolas" w:eastAsia="Consolas"/>
          <w:color w:val="C0392B"/>
          <w:sz w:val="20"/>
        </w:rPr>
        <w:t>stream</w:t>
      </w:r>
      <w:r>
        <w:rPr>
          <w:rFonts w:ascii="宋体" w:hAnsi="宋体" w:eastAsia="宋体"/>
          <w:sz w:val="21"/>
        </w:rPr>
        <w:t xml:space="preserve"> 里如果冒出 </w:t>
      </w:r>
      <w:r>
        <w:rPr>
          <w:rFonts w:ascii="Consolas" w:hAnsi="Consolas" w:eastAsia="Consolas"/>
          <w:color w:val="C0392B"/>
          <w:sz w:val="20"/>
        </w:rPr>
        <w:t>__interrupt__</w:t>
      </w:r>
      <w:r>
        <w:rPr>
          <w:rFonts w:ascii="宋体" w:hAnsi="宋体" w:eastAsia="宋体"/>
          <w:sz w:val="21"/>
        </w:rPr>
        <w:t xml:space="preserve"> 这一块，说明有工具在等着批准，把它记到 </w:t>
      </w:r>
      <w:r>
        <w:rPr>
          <w:rFonts w:ascii="Consolas" w:hAnsi="Consolas" w:eastAsia="Consolas"/>
          <w:color w:val="C0392B"/>
          <w:sz w:val="20"/>
        </w:rPr>
        <w:t>pending</w:t>
      </w:r>
      <w:r>
        <w:rPr>
          <w:rFonts w:ascii="宋体" w:hAnsi="宋体" w:eastAsia="宋体"/>
          <w:sz w:val="21"/>
        </w:rPr>
        <w:t xml:space="preserve"> 里继续往下走（这一轮不会再有别的输出）；循环结束后如果 </w:t>
      </w:r>
      <w:r>
        <w:rPr>
          <w:rFonts w:ascii="Consolas" w:hAnsi="Consolas" w:eastAsia="Consolas"/>
          <w:color w:val="C0392B"/>
          <w:sz w:val="20"/>
        </w:rPr>
        <w:t>pending</w:t>
      </w:r>
      <w:r>
        <w:rPr>
          <w:rFonts w:ascii="宋体" w:hAnsi="宋体" w:eastAsia="宋体"/>
          <w:sz w:val="21"/>
        </w:rPr>
        <w:t xml:space="preserve"> 还在，就把工具名和参数摆给用户看，收一个 y 或者别的键，然后</w:t>
      </w:r>
      <w:r>
        <w:rPr>
          <w:rFonts w:ascii="宋体" w:hAnsi="宋体" w:eastAsia="宋体"/>
          <w:b/>
          <w:sz w:val="21"/>
        </w:rPr>
        <w:t xml:space="preserve">用 </w:t>
      </w:r>
      <w:r>
        <w:rPr>
          <w:rFonts w:ascii="Consolas" w:hAnsi="Consolas" w:eastAsia="Consolas"/>
          <w:b/>
          <w:color w:val="C0392B"/>
          <w:sz w:val="20"/>
        </w:rPr>
        <w:t>Command(resume=...)</w:t>
      </w:r>
      <w:r>
        <w:rPr>
          <w:rFonts w:ascii="宋体" w:hAnsi="宋体" w:eastAsia="宋体"/>
          <w:b/>
          <w:sz w:val="21"/>
        </w:rPr>
        <w:t xml:space="preserve"> 把决定送回图里接着跑</w:t>
      </w:r>
      <w:r>
        <w:rPr>
          <w:rFonts w:ascii="宋体" w:hAnsi="宋体" w:eastAsia="宋体"/>
          <w:sz w:val="21"/>
        </w:rPr>
        <w:t xml:space="preserve">，外层那个 </w:t>
      </w:r>
      <w:r>
        <w:rPr>
          <w:rFonts w:ascii="Consolas" w:hAnsi="Consolas" w:eastAsia="Consolas"/>
          <w:color w:val="C0392B"/>
          <w:sz w:val="20"/>
        </w:rPr>
        <w:t>while True</w:t>
      </w:r>
      <w:r>
        <w:rPr>
          <w:rFonts w:ascii="宋体" w:hAnsi="宋体" w:eastAsia="宋体"/>
          <w:sz w:val="21"/>
        </w:rPr>
        <w:t xml:space="preserve"> 就是为此准备的。</w:t>
      </w:r>
    </w:p>
    <w:p w14:paraId="630F1C5E">
      <w:pPr>
        <w:spacing w:after="120" w:line="336" w:lineRule="auto"/>
        <w:ind w:firstLine="420"/>
      </w:pPr>
      <w:r>
        <w:rPr>
          <w:rFonts w:ascii="Consolas" w:hAnsi="Consolas" w:eastAsia="Consolas"/>
          <w:color w:val="C0392B"/>
          <w:sz w:val="20"/>
        </w:rPr>
        <w:t>decision</w:t>
      </w:r>
      <w:r>
        <w:rPr>
          <w:rFonts w:ascii="宋体" w:hAnsi="宋体" w:eastAsia="宋体"/>
          <w:sz w:val="21"/>
        </w:rPr>
        <w:t xml:space="preserve"> 两种形态：</w:t>
      </w:r>
      <w:r>
        <w:rPr>
          <w:rFonts w:ascii="Consolas" w:hAnsi="Consolas" w:eastAsia="Consolas"/>
          <w:color w:val="C0392B"/>
          <w:sz w:val="20"/>
        </w:rPr>
        <w:t>{"type": "approve"}</w:t>
      </w:r>
      <w:r>
        <w:rPr>
          <w:rFonts w:ascii="宋体" w:hAnsi="宋体" w:eastAsia="宋体"/>
          <w:sz w:val="21"/>
        </w:rPr>
        <w:t xml:space="preserve"> 放行，</w:t>
      </w:r>
      <w:r>
        <w:rPr>
          <w:rFonts w:ascii="Consolas" w:hAnsi="Consolas" w:eastAsia="Consolas"/>
          <w:color w:val="C0392B"/>
          <w:sz w:val="20"/>
        </w:rPr>
        <w:t>{"type": "reject", "message": "..."}</w:t>
      </w:r>
      <w:r>
        <w:rPr>
          <w:rFonts w:ascii="宋体" w:hAnsi="宋体" w:eastAsia="宋体"/>
          <w:sz w:val="21"/>
        </w:rPr>
        <w:t xml:space="preserve"> 拒绝（那句 message 会作为工具结果回到模型那里，所以它看得见你拒绝了）。</w:t>
      </w:r>
    </w:p>
    <w:p w14:paraId="46EDAF70">
      <w:pPr>
        <w:pStyle w:val="5"/>
        <w:spacing w:before="200" w:after="80"/>
      </w:pPr>
      <w:bookmarkStart w:id="101" w:name="_Toc5527"/>
      <w:r>
        <w:rPr>
          <w:rFonts w:ascii="微软雅黑" w:hAnsi="微软雅黑" w:eastAsia="微软雅黑"/>
          <w:b/>
          <w:sz w:val="24"/>
        </w:rPr>
        <w:t>2.4 内存解释器：一行中间件</w:t>
      </w:r>
      <w:bookmarkEnd w:id="101"/>
    </w:p>
    <w:p w14:paraId="155AFEA5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第二档是白送的：</w:t>
      </w:r>
    </w:p>
    <w:p w14:paraId="613B3E0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 middleware=[CodeInterpreterMiddleware()],   # 内存里的 JS 解释器：不碰系统、不联网</w:t>
      </w:r>
    </w:p>
    <w:p w14:paraId="02F28229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它给 agent 加了个 </w:t>
      </w:r>
      <w:r>
        <w:rPr>
          <w:rFonts w:ascii="Consolas" w:hAnsi="Consolas" w:eastAsia="Consolas"/>
          <w:color w:val="C0392B"/>
          <w:sz w:val="20"/>
        </w:rPr>
        <w:t>eval</w:t>
      </w:r>
      <w:r>
        <w:rPr>
          <w:rFonts w:ascii="宋体" w:hAnsi="宋体" w:eastAsia="宋体"/>
          <w:sz w:val="21"/>
        </w:rPr>
        <w:t xml:space="preserve"> 工具。这一档不用审批——没必要，它连文件系统都碰不到。</w:t>
      </w:r>
    </w:p>
    <w:p w14:paraId="6D36D3F9">
      <w:pPr>
        <w:pStyle w:val="5"/>
        <w:spacing w:before="200" w:after="80"/>
      </w:pPr>
      <w:bookmarkStart w:id="102" w:name="_Toc4262"/>
      <w:r>
        <w:rPr>
          <w:rFonts w:ascii="微软雅黑" w:hAnsi="微软雅黑" w:eastAsia="微软雅黑"/>
          <w:b/>
          <w:sz w:val="24"/>
        </w:rPr>
        <w:t>2.5 这一章往程序里加的东西</w:t>
      </w:r>
      <w:bookmarkEnd w:id="102"/>
    </w:p>
    <w:p w14:paraId="2EF0546C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汇总一下：一个自写工具（</w:t>
      </w:r>
      <w:r>
        <w:rPr>
          <w:rFonts w:ascii="Consolas" w:hAnsi="Consolas" w:eastAsia="Consolas"/>
          <w:color w:val="C0392B"/>
          <w:sz w:val="20"/>
        </w:rPr>
        <w:t>run_bash</w:t>
      </w:r>
      <w:r>
        <w:rPr>
          <w:rFonts w:ascii="宋体" w:hAnsi="宋体" w:eastAsia="宋体"/>
          <w:sz w:val="21"/>
        </w:rPr>
        <w:t>，内含黑名单、工作目录、超时）、一个中间件（</w:t>
      </w:r>
      <w:r>
        <w:rPr>
          <w:rFonts w:ascii="Consolas" w:hAnsi="Consolas" w:eastAsia="Consolas"/>
          <w:color w:val="C0392B"/>
          <w:sz w:val="20"/>
        </w:rPr>
        <w:t>eval</w:t>
      </w:r>
      <w:r>
        <w:rPr>
          <w:rFonts w:ascii="宋体" w:hAnsi="宋体" w:eastAsia="宋体"/>
          <w:sz w:val="21"/>
        </w:rPr>
        <w:t>）、一处配置（</w:t>
      </w:r>
      <w:r>
        <w:rPr>
          <w:rFonts w:ascii="Consolas" w:hAnsi="Consolas" w:eastAsia="Consolas"/>
          <w:color w:val="C0392B"/>
          <w:sz w:val="20"/>
        </w:rPr>
        <w:t>interrupt_on</w:t>
      </w:r>
      <w:r>
        <w:rPr>
          <w:rFonts w:ascii="宋体" w:hAnsi="宋体" w:eastAsia="宋体"/>
          <w:sz w:val="21"/>
        </w:rPr>
        <w:t>）、一段主循环改造（接中断、问人、resume），外加系统提示词里那句防路径混用的提醒。</w:t>
      </w:r>
    </w:p>
    <w:p w14:paraId="2D5C56BA">
      <w:pPr>
        <w:pStyle w:val="4"/>
        <w:spacing w:before="320" w:after="120"/>
      </w:pPr>
      <w:bookmarkStart w:id="103" w:name="_Toc23730"/>
      <w:r>
        <w:rPr>
          <w:rFonts w:ascii="微软雅黑" w:hAnsi="微软雅黑" w:eastAsia="微软雅黑"/>
          <w:b/>
          <w:sz w:val="28"/>
        </w:rPr>
        <w:t>三、运行过程</w:t>
      </w:r>
      <w:bookmarkEnd w:id="103"/>
    </w:p>
    <w:p w14:paraId="7BCFFAA5">
      <w:pPr>
        <w:pStyle w:val="5"/>
        <w:spacing w:before="200" w:after="80"/>
      </w:pPr>
      <w:bookmarkStart w:id="104" w:name="_Toc7064"/>
      <w:r>
        <w:rPr>
          <w:rFonts w:ascii="微软雅黑" w:hAnsi="微软雅黑" w:eastAsia="微软雅黑"/>
          <w:b/>
          <w:sz w:val="24"/>
        </w:rPr>
        <w:t>3.1 环境准备</w:t>
      </w:r>
      <w:bookmarkEnd w:id="104"/>
    </w:p>
    <w:p w14:paraId="00191E9B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cd ~/deepagent-course</w:t>
      </w:r>
    </w:p>
    <w:p w14:paraId="08C079F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which bash                       # 确认 git bash 在 PATH 里（程序就是这么找它的）</w:t>
      </w:r>
    </w:p>
    <w:p w14:paraId="4200251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sync                          # deepagents[quickjs] 已在依赖里，这条是保险</w:t>
      </w:r>
    </w:p>
    <w:p w14:paraId="32768CB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uv run python chapter06/minihermes.py</w:t>
      </w:r>
    </w:p>
    <w:p w14:paraId="4537F29F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如果 </w:t>
      </w:r>
      <w:r>
        <w:rPr>
          <w:rFonts w:ascii="Consolas" w:hAnsi="Consolas" w:eastAsia="Consolas"/>
          <w:color w:val="C0392B"/>
          <w:sz w:val="20"/>
        </w:rPr>
        <w:t>eval</w:t>
      </w:r>
      <w:r>
        <w:rPr>
          <w:rFonts w:ascii="宋体" w:hAnsi="宋体" w:eastAsia="宋体"/>
          <w:sz w:val="21"/>
        </w:rPr>
        <w:t xml:space="preserve"> 工具没出现，多半是装的是 </w:t>
      </w:r>
      <w:r>
        <w:rPr>
          <w:rFonts w:ascii="Consolas" w:hAnsi="Consolas" w:eastAsia="Consolas"/>
          <w:color w:val="C0392B"/>
          <w:sz w:val="20"/>
        </w:rPr>
        <w:t>deepagents</w:t>
      </w:r>
      <w:r>
        <w:rPr>
          <w:rFonts w:ascii="宋体" w:hAnsi="宋体" w:eastAsia="宋体"/>
          <w:sz w:val="21"/>
        </w:rPr>
        <w:t xml:space="preserve"> 而不是 </w:t>
      </w:r>
      <w:r>
        <w:rPr>
          <w:rFonts w:ascii="Consolas" w:hAnsi="Consolas" w:eastAsia="Consolas"/>
          <w:color w:val="C0392B"/>
          <w:sz w:val="20"/>
        </w:rPr>
        <w:t>deepagents[quickjs]</w:t>
      </w:r>
      <w:r>
        <w:rPr>
          <w:rFonts w:ascii="宋体" w:hAnsi="宋体" w:eastAsia="宋体"/>
          <w:sz w:val="21"/>
        </w:rPr>
        <w:t xml:space="preserve">，回 </w:t>
      </w:r>
      <w:r>
        <w:rPr>
          <w:rFonts w:ascii="Consolas" w:hAnsi="Consolas" w:eastAsia="Consolas"/>
          <w:color w:val="C0392B"/>
          <w:sz w:val="20"/>
        </w:rPr>
        <w:t>pyproject.toml</w:t>
      </w:r>
      <w:r>
        <w:rPr>
          <w:rFonts w:ascii="宋体" w:hAnsi="宋体" w:eastAsia="宋体"/>
          <w:sz w:val="21"/>
        </w:rPr>
        <w:t xml:space="preserve"> 改一下再 </w:t>
      </w:r>
      <w:r>
        <w:rPr>
          <w:rFonts w:ascii="Consolas" w:hAnsi="Consolas" w:eastAsia="Consolas"/>
          <w:color w:val="C0392B"/>
          <w:sz w:val="20"/>
        </w:rPr>
        <w:t>uv sync</w:t>
      </w:r>
      <w:r>
        <w:rPr>
          <w:rFonts w:ascii="宋体" w:hAnsi="宋体" w:eastAsia="宋体"/>
          <w:sz w:val="21"/>
        </w:rPr>
        <w:t>。</w:t>
      </w:r>
    </w:p>
    <w:p w14:paraId="72168B13">
      <w:pPr>
        <w:pStyle w:val="5"/>
        <w:spacing w:before="200" w:after="80"/>
      </w:pPr>
      <w:bookmarkStart w:id="105" w:name="_Toc9653"/>
      <w:r>
        <w:rPr>
          <w:rFonts w:ascii="微软雅黑" w:hAnsi="微软雅黑" w:eastAsia="微软雅黑"/>
          <w:b/>
          <w:sz w:val="24"/>
        </w:rPr>
        <w:t>3.2 审批：同意执行</w:t>
      </w:r>
      <w:bookmarkEnd w:id="105"/>
    </w:p>
    <w:p w14:paraId="7B88035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写一个 hello.py，内容是打印 Hello from minihermes，然后用 git bash 跑一下</w:t>
      </w:r>
    </w:p>
    <w:p w14:paraId="620B5EE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write_file {'file_path': '/hello.py', 'content': 'print("Hello from minihermes")\n'}</w:t>
      </w:r>
    </w:p>
    <w:p w14:paraId="36A56E0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Updated file /hello.py</w:t>
      </w:r>
    </w:p>
    <w:p w14:paraId="2E617B8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run_bash {'command': 'python hello.py'}</w:t>
      </w:r>
    </w:p>
    <w:p w14:paraId="50AC80A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先写文件，再跑。</w:t>
      </w:r>
    </w:p>
    <w:p w14:paraId="18C9D9E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3EBCD11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⚠️  这一步要动你的机器，先给你看一眼：</w:t>
      </w:r>
    </w:p>
    <w:p w14:paraId="370240E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工具: run_bash</w:t>
      </w:r>
    </w:p>
    <w:p w14:paraId="34868BD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参数: {"command": "python hello.py"}</w:t>
      </w:r>
    </w:p>
    <w:p w14:paraId="4559334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同意执行吗？(y = 同意，其它 = 拒绝) &gt; y</w:t>
      </w:r>
    </w:p>
    <w:p w14:paraId="5062DAB3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run_bash {'command': 'python hello.py'}</w:t>
      </w:r>
    </w:p>
    <w:p w14:paraId="5EDDD0E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exit=0 Hello from minihermes</w:t>
      </w:r>
    </w:p>
    <w:p w14:paraId="301EF75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已创建 `hello.py` 并运行成功，输出：Hello from minihermes</w:t>
      </w:r>
    </w:p>
    <w:p w14:paraId="76F6300E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先写文件、再执行、把结果拿回来说一声，一条龙走完。中间那次停顿就是审批：工具名、参数都摆在你眼前，你按 y 它才动。</w:t>
      </w:r>
    </w:p>
    <w:p w14:paraId="613EFF0B">
      <w:pPr>
        <w:pStyle w:val="5"/>
        <w:spacing w:before="200" w:after="80"/>
      </w:pPr>
      <w:bookmarkStart w:id="106" w:name="_Toc25380"/>
      <w:r>
        <w:rPr>
          <w:rFonts w:ascii="微软雅黑" w:hAnsi="微软雅黑" w:eastAsia="微软雅黑"/>
          <w:b/>
          <w:sz w:val="24"/>
        </w:rPr>
        <w:t>3.3 审批：拒绝</w:t>
      </w:r>
      <w:bookmarkEnd w:id="106"/>
    </w:p>
    <w:p w14:paraId="186C1C9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 xml:space="preserve">拒绝也是有效的。输 </w:t>
      </w:r>
      <w:r>
        <w:rPr>
          <w:rFonts w:ascii="Consolas" w:hAnsi="Consolas" w:eastAsia="Consolas"/>
          <w:color w:val="C0392B"/>
          <w:sz w:val="20"/>
        </w:rPr>
        <w:t>n</w:t>
      </w:r>
      <w:r>
        <w:rPr>
          <w:rFonts w:ascii="宋体" w:hAnsi="宋体" w:eastAsia="宋体"/>
          <w:sz w:val="21"/>
        </w:rPr>
        <w:t xml:space="preserve"> 之后：</w:t>
      </w:r>
    </w:p>
    <w:p w14:paraId="02FECDE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用 git bash 删掉工作目录里的所有文件</w:t>
      </w:r>
    </w:p>
    <w:p w14:paraId="78B404F4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run_bash {'command': 'pwd &amp;&amp; ls -la'}</w:t>
      </w:r>
    </w:p>
    <w:p w14:paraId="676BE6D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我先看看工作目录里有什么，再决定怎么删。</w:t>
      </w:r>
    </w:p>
    <w:p w14:paraId="2374F74E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45C87A4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⚠️  这一步要动你的机器，先给你看一眼：</w:t>
      </w:r>
    </w:p>
    <w:p w14:paraId="3E41122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工具: run_bash</w:t>
      </w:r>
    </w:p>
    <w:p w14:paraId="570C3F2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参数: {"command": "pwd &amp;&amp; ls -la"}</w:t>
      </w:r>
    </w:p>
    <w:p w14:paraId="2427C791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同意执行吗？(y = 同意，其它 = 拒绝) &gt; n</w:t>
      </w:r>
    </w:p>
    <w:p w14:paraId="6389BB7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User rejected the tool call for `run_bash` with reason: 用户拒绝执行</w:t>
      </w:r>
    </w:p>
    <w:p w14:paraId="2A3E32DD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你拒绝了这次调用，我就不执行了。</w:t>
      </w:r>
    </w:p>
    <w:p w14:paraId="1C3F78B8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8BCAAC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提醒一下：删除工作目录里的所有文件是不可逆的，而且会把工具自身可能依赖的东西一起清掉。如果你确实要删，告诉我：</w:t>
      </w:r>
    </w:p>
    <w:p w14:paraId="2A383992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1. 是删当前目录下的所有文件（不含子目录），还是连子目录一起递归删？</w:t>
      </w:r>
    </w:p>
    <w:p w14:paraId="4214A330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2. 要不要排除某些文件（比如 .git、配置文件）？</w:t>
      </w:r>
    </w:p>
    <w:p w14:paraId="4246C79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3. 用 rm -f *（不删隐藏文件）还是 rm -rf ./* .[!.]*（含隐藏文件）？</w:t>
      </w:r>
    </w:p>
    <w:p w14:paraId="37309E6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5A3AF26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确认后我再执行。</w:t>
      </w:r>
    </w:p>
    <w:p w14:paraId="06A14DF2">
      <w:pPr>
        <w:jc w:val="center"/>
      </w:pPr>
      <w:r>
        <w:drawing>
          <wp:inline distT="0" distB="0" distL="114300" distR="114300">
            <wp:extent cx="5579745" cy="1998980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FB1">
      <w:pPr>
        <w:spacing w:after="160"/>
      </w:pPr>
      <w:r>
        <w:rPr>
          <w:rFonts w:ascii="宋体" w:hAnsi="宋体" w:eastAsia="宋体"/>
          <w:i/>
          <w:sz w:val="19"/>
        </w:rPr>
        <w:t xml:space="preserve">git bash 窗口里的原样截图（截到的是中段）：那个"⚠️ 这一步要动你的机器"是审批界面，按 </w:t>
      </w:r>
      <w:r>
        <w:rPr>
          <w:rFonts w:ascii="Consolas" w:hAnsi="Consolas" w:eastAsia="Consolas"/>
          <w:i/>
          <w:color w:val="C0392B"/>
          <w:sz w:val="18"/>
        </w:rPr>
        <w:t>y</w:t>
      </w:r>
      <w:r>
        <w:rPr>
          <w:rFonts w:ascii="宋体" w:hAnsi="宋体" w:eastAsia="宋体"/>
          <w:i/>
          <w:sz w:val="19"/>
        </w:rPr>
        <w:t xml:space="preserve"> 之后命令才真的执行，</w:t>
      </w:r>
      <w:r>
        <w:rPr>
          <w:rFonts w:ascii="Consolas" w:hAnsi="Consolas" w:eastAsia="Consolas"/>
          <w:i/>
          <w:color w:val="C0392B"/>
          <w:sz w:val="18"/>
        </w:rPr>
        <w:t>← exit=0 Hello from minihermes</w:t>
      </w:r>
      <w:r>
        <w:rPr>
          <w:rFonts w:ascii="宋体" w:hAnsi="宋体" w:eastAsia="宋体"/>
          <w:i/>
          <w:sz w:val="19"/>
        </w:rPr>
        <w:t xml:space="preserve"> 就是执行结果；最后两行是工具自己的黑名单把危险命令挡在外面。</w:t>
      </w:r>
    </w:p>
    <w:p w14:paraId="35153B5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注意它被拒之后没有硬来，而是把风险讲了一遍，反过来问你要删的范围。因为拒绝这件事是</w:t>
      </w:r>
      <w:r>
        <w:rPr>
          <w:rFonts w:ascii="宋体" w:hAnsi="宋体" w:eastAsia="宋体"/>
          <w:b/>
          <w:sz w:val="21"/>
        </w:rPr>
        <w:t>以工具结果的形式回到模型那里</w:t>
      </w:r>
      <w:r>
        <w:rPr>
          <w:rFonts w:ascii="宋体" w:hAnsi="宋体" w:eastAsia="宋体"/>
          <w:sz w:val="21"/>
        </w:rPr>
        <w:t>的，它看得见，也认得下。这就是第 3 章那句"工具要会体面地失败"的延伸：</w:t>
      </w:r>
      <w:r>
        <w:rPr>
          <w:rFonts w:ascii="宋体" w:hAnsi="宋体" w:eastAsia="宋体"/>
          <w:b/>
          <w:sz w:val="21"/>
        </w:rPr>
        <w:t>审批的结果也是一种工具结果</w:t>
      </w:r>
      <w:r>
        <w:rPr>
          <w:rFonts w:ascii="宋体" w:hAnsi="宋体" w:eastAsia="宋体"/>
          <w:sz w:val="21"/>
        </w:rPr>
        <w:t>，得让模型看得懂。</w:t>
      </w:r>
    </w:p>
    <w:p w14:paraId="705C0604">
      <w:pPr>
        <w:pStyle w:val="5"/>
        <w:spacing w:before="200" w:after="80"/>
      </w:pPr>
      <w:bookmarkStart w:id="107" w:name="_Toc18167"/>
      <w:r>
        <w:rPr>
          <w:rFonts w:ascii="微软雅黑" w:hAnsi="微软雅黑" w:eastAsia="微软雅黑"/>
          <w:b/>
          <w:sz w:val="24"/>
        </w:rPr>
        <w:t>3.4 黑名单拦截</w:t>
      </w:r>
      <w:bookmarkEnd w:id="107"/>
    </w:p>
    <w:p w14:paraId="516633B1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第一道闸门可以直接测，不用经过模型：</w:t>
      </w:r>
    </w:p>
    <w:p w14:paraId="3ABA0919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$ python -c "from minihermes import run_bash; print(run_bash('rm -rf /'))"</w:t>
      </w:r>
    </w:p>
    <w:p w14:paraId="0791351C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被安全策略拦下（命令里出现了「rm -rf /」）：rm -rf /</w:t>
      </w:r>
    </w:p>
    <w:p w14:paraId="3DA4BD16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</w:t>
      </w:r>
    </w:p>
    <w:p w14:paraId="7E5C82D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$ python -c "from minihermes import run_bash; print(run_bash('shutdown /s /t 0'))"</w:t>
      </w:r>
    </w:p>
    <w:p w14:paraId="28E812BA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被安全策略拦下（命令里出现了「shutdown」）：shutdown /s /t 0</w:t>
      </w:r>
    </w:p>
    <w:p w14:paraId="3A3333D8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两条都没被执行，返回的是一句能读懂的话。</w:t>
      </w:r>
    </w:p>
    <w:p w14:paraId="5B6BE643">
      <w:pPr>
        <w:pStyle w:val="5"/>
        <w:spacing w:before="200" w:after="80"/>
      </w:pPr>
      <w:bookmarkStart w:id="108" w:name="_Toc30925"/>
      <w:r>
        <w:rPr>
          <w:rFonts w:ascii="微软雅黑" w:hAnsi="微软雅黑" w:eastAsia="微软雅黑"/>
          <w:b/>
          <w:sz w:val="24"/>
        </w:rPr>
        <w:t>3.5 内存解释器</w:t>
      </w:r>
      <w:bookmarkEnd w:id="108"/>
    </w:p>
    <w:p w14:paraId="6138A7C5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你 &gt; 用解释器算一下 1 到 100 的平方和是多少</w:t>
      </w:r>
    </w:p>
    <w:p w14:paraId="2EE2F2C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→ eval {'code': 'let s=0; for(let i=1;i&lt;=100;i++) s+=i*i; s'}</w:t>
      </w:r>
    </w:p>
    <w:p w14:paraId="589617A7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 xml:space="preserve">   ← &lt;result&gt;338350&lt;/result&gt;</w:t>
      </w:r>
    </w:p>
    <w:p w14:paraId="2E5AE30F">
      <w:pPr>
        <w:shd w:val="clear" w:fill="F2F2F2"/>
        <w:spacing w:before="0" w:after="0" w:line="240" w:lineRule="auto"/>
        <w:ind w:left="227"/>
      </w:pPr>
      <w:r>
        <w:rPr>
          <w:rFonts w:ascii="Consolas" w:hAnsi="Consolas" w:eastAsia="Consolas"/>
          <w:sz w:val="17"/>
        </w:rPr>
        <w:t>minihermes &gt; 1 到 100 的平方和 = 338350。</w:t>
      </w:r>
    </w:p>
    <w:p w14:paraId="6DCFE812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一秒钟的事，没有任何审批。</w:t>
      </w:r>
    </w:p>
    <w:p w14:paraId="33146C08">
      <w:pPr>
        <w:pStyle w:val="5"/>
        <w:spacing w:before="200" w:after="80"/>
      </w:pPr>
      <w:bookmarkStart w:id="109" w:name="_Toc30288"/>
      <w:r>
        <w:rPr>
          <w:rFonts w:ascii="微软雅黑" w:hAnsi="微软雅黑" w:eastAsia="微软雅黑"/>
          <w:b/>
          <w:sz w:val="24"/>
        </w:rPr>
        <w:t>3.6 六章下来，minihermes 会什么</w:t>
      </w:r>
      <w:bookmarkEnd w:id="10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174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5B25D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</w:t>
            </w:r>
          </w:p>
        </w:tc>
        <w:tc>
          <w:tcPr>
            <w:tcW w:w="3024" w:type="dxa"/>
          </w:tcPr>
          <w:p w14:paraId="4D1369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它长出的本事</w:t>
            </w:r>
          </w:p>
        </w:tc>
        <w:tc>
          <w:tcPr>
            <w:tcW w:w="3024" w:type="dxa"/>
          </w:tcPr>
          <w:p w14:paraId="3AF0D9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靠什么</w:t>
            </w:r>
          </w:p>
        </w:tc>
      </w:tr>
      <w:tr w14:paraId="06FB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B8D32E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3024" w:type="dxa"/>
          </w:tcPr>
          <w:p w14:paraId="7B2F6E2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能对话，记得当前这段对话</w:t>
            </w:r>
          </w:p>
        </w:tc>
        <w:tc>
          <w:tcPr>
            <w:tcW w:w="3024" w:type="dxa"/>
          </w:tcPr>
          <w:p w14:paraId="4E69AE9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一个循环 + 一份上下文</w:t>
            </w:r>
          </w:p>
        </w:tc>
      </w:tr>
      <w:tr w14:paraId="5400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3C6F74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3024" w:type="dxa"/>
          </w:tcPr>
          <w:p w14:paraId="19270A3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会读写文件，会自己拆步骤</w:t>
            </w:r>
          </w:p>
        </w:tc>
        <w:tc>
          <w:tcPr>
            <w:tcW w:w="3024" w:type="dxa"/>
          </w:tcPr>
          <w:p w14:paraId="2D002493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create_deep_agent</w:t>
            </w:r>
            <w:r>
              <w:rPr>
                <w:rFonts w:ascii="宋体" w:hAnsi="宋体" w:eastAsia="宋体"/>
                <w:sz w:val="19"/>
              </w:rPr>
              <w:t xml:space="preserve"> + 磁盘后端</w:t>
            </w:r>
          </w:p>
        </w:tc>
      </w:tr>
      <w:tr w14:paraId="74B35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ED96D4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3024" w:type="dxa"/>
          </w:tcPr>
          <w:p w14:paraId="73DFEC2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会上网查资料</w:t>
            </w:r>
          </w:p>
        </w:tc>
        <w:tc>
          <w:tcPr>
            <w:tcW w:w="3024" w:type="dxa"/>
          </w:tcPr>
          <w:p w14:paraId="2781995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两个自己写的工具</w:t>
            </w:r>
          </w:p>
        </w:tc>
      </w:tr>
      <w:tr w14:paraId="1F98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2B46A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3024" w:type="dxa"/>
          </w:tcPr>
          <w:p w14:paraId="5186010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会按套路干活</w:t>
            </w:r>
          </w:p>
        </w:tc>
        <w:tc>
          <w:tcPr>
            <w:tcW w:w="3024" w:type="dxa"/>
          </w:tcPr>
          <w:p w14:paraId="163D11AD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SKILL.md</w:t>
            </w:r>
            <w:r>
              <w:rPr>
                <w:rFonts w:ascii="宋体" w:hAnsi="宋体" w:eastAsia="宋体"/>
                <w:sz w:val="19"/>
              </w:rPr>
              <w:t xml:space="preserve"> + 技能目录</w:t>
            </w:r>
          </w:p>
        </w:tc>
      </w:tr>
      <w:tr w14:paraId="68F7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D07282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3024" w:type="dxa"/>
          </w:tcPr>
          <w:p w14:paraId="7E61FFB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跨进程记得你</w:t>
            </w:r>
          </w:p>
        </w:tc>
        <w:tc>
          <w:tcPr>
            <w:tcW w:w="3024" w:type="dxa"/>
          </w:tcPr>
          <w:p w14:paraId="6ACD5417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8"/>
              </w:rPr>
              <w:t>memory</w:t>
            </w:r>
            <w:r>
              <w:rPr>
                <w:rFonts w:ascii="宋体" w:hAnsi="宋体" w:eastAsia="宋体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0392B"/>
                <w:sz w:val="18"/>
              </w:rPr>
              <w:t>AGENTS.md</w:t>
            </w:r>
          </w:p>
        </w:tc>
      </w:tr>
      <w:tr w14:paraId="2446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95E266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3024" w:type="dxa"/>
          </w:tcPr>
          <w:p w14:paraId="1336960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能动手执行，动手前问你</w:t>
            </w:r>
          </w:p>
        </w:tc>
        <w:tc>
          <w:tcPr>
            <w:tcW w:w="3024" w:type="dxa"/>
          </w:tcPr>
          <w:p w14:paraId="6CBC0D8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QuickJS + git bash + 四道闸门</w:t>
            </w:r>
          </w:p>
        </w:tc>
      </w:tr>
    </w:tbl>
    <w:p w14:paraId="53CE411F">
      <w:pPr>
        <w:pStyle w:val="4"/>
        <w:spacing w:before="320" w:after="120"/>
      </w:pPr>
      <w:bookmarkStart w:id="110" w:name="_Toc995"/>
      <w:r>
        <w:rPr>
          <w:rFonts w:ascii="微软雅黑" w:hAnsi="微软雅黑" w:eastAsia="微软雅黑"/>
          <w:b/>
          <w:sz w:val="28"/>
        </w:rPr>
        <w:t>四、本章小结</w:t>
      </w:r>
      <w:bookmarkEnd w:id="110"/>
    </w:p>
    <w:p w14:paraId="0F1C2FC4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一章给了它一双手，也给了它四道闸门：黑名单挡住一眼就知道要出事的命令，工作目录划住能碰的范围，超时防住卡死的任务，审批让你在每一次真正动手之前看一眼。顺带记下了一个坑：虚拟文件系统和真实 shell 的路径不是一套，得在提示词里点明。</w:t>
      </w:r>
    </w:p>
    <w:p w14:paraId="59D941E9">
      <w:pPr>
        <w:spacing w:after="120" w:line="336" w:lineRule="auto"/>
        <w:ind w:firstLine="420"/>
      </w:pPr>
      <w:r>
        <w:rPr>
          <w:rFonts w:ascii="宋体" w:hAnsi="宋体" w:eastAsia="宋体"/>
          <w:b/>
          <w:sz w:val="21"/>
        </w:rPr>
        <w:t>Harness 视角</w:t>
      </w:r>
      <w:r>
        <w:rPr>
          <w:rFonts w:ascii="宋体" w:hAnsi="宋体" w:eastAsia="宋体"/>
          <w:sz w:val="21"/>
        </w:rPr>
        <w:t xml:space="preserve">：这一章添的是边界，也是整套挽具里人和机器唯一正式碰面的地方。给模型一双手之前，先得回答几个问题：它能碰哪儿（工作目录）、能跑多久（超时）、哪些命令绝不许（黑名单）；至于"这一次到底动不动手"，交给 </w:t>
      </w:r>
      <w:r>
        <w:rPr>
          <w:rFonts w:ascii="Consolas" w:hAnsi="Consolas" w:eastAsia="Consolas"/>
          <w:color w:val="C0392B"/>
          <w:sz w:val="20"/>
        </w:rPr>
        <w:t>interrupt_on</w:t>
      </w:r>
      <w:r>
        <w:rPr>
          <w:rFonts w:ascii="宋体" w:hAnsi="宋体" w:eastAsia="宋体"/>
          <w:sz w:val="21"/>
        </w:rPr>
        <w:t>，由你按下那一下。这四道闸门都长在模型外面，它既看不见，也绕不过去。把能力放出来，同时把破坏力关在门里，这是挽具存在的另一半理由。</w:t>
      </w:r>
    </w:p>
    <w:p w14:paraId="0B6BC1D7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它当然不是 Hermes。Hermes 里的东西比这多得多：几十个工具、子智能体编排、上下文压缩、多平台接入、定时任务……但你现在应该有一个感觉：</w:t>
      </w:r>
      <w:r>
        <w:rPr>
          <w:rFonts w:ascii="宋体" w:hAnsi="宋体" w:eastAsia="宋体"/>
          <w:b/>
          <w:sz w:val="21"/>
        </w:rPr>
        <w:t>那些东西不是魔法，是一层一层加上去的能力</w:t>
      </w:r>
      <w:r>
        <w:rPr>
          <w:rFonts w:ascii="宋体" w:hAnsi="宋体" w:eastAsia="宋体"/>
          <w:sz w:val="21"/>
        </w:rPr>
        <w:t>，而每一层的取舍你都亲手做过。</w:t>
      </w:r>
    </w:p>
    <w:p w14:paraId="6162719B">
      <w:pPr>
        <w:spacing w:after="120" w:line="336" w:lineRule="auto"/>
        <w:ind w:firstLine="420"/>
      </w:pPr>
      <w:r>
        <w:rPr>
          <w:rFonts w:ascii="宋体" w:hAnsi="宋体" w:eastAsia="宋体"/>
          <w:sz w:val="21"/>
        </w:rPr>
        <w:t>这本书到这儿就完了。剩下的部分留给你：把它接到你自己真正在做的活上，可能是整理一堆 Excel，可能是盯着某个网站的更新，可能是帮你查一堆文档然后写成一份材料。你会很快发现它哪儿不够用，然后回来给它加一只新的手。</w:t>
      </w:r>
      <w:r>
        <w:rPr>
          <w:rFonts w:ascii="宋体" w:hAnsi="宋体" w:eastAsia="宋体"/>
          <w:b/>
          <w:sz w:val="21"/>
        </w:rPr>
        <w:t>那才是这本书真正的结尾。</w:t>
      </w:r>
    </w:p>
    <w:sectPr>
      <w:footerReference r:id="rId6" w:type="first"/>
      <w:footerReference r:id="rId5" w:type="default"/>
      <w:pgSz w:w="11906" w:h="16838"/>
      <w:pgMar w:top="1417" w:right="1417" w:bottom="1417" w:left="1417" w:header="720" w:footer="720" w:gutter="0"/>
      <w:pgNumType w:fmt="decimal"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2E9D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ECF8B4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ECF8B4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0417F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10985F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10985F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F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2456</Words>
  <Characters>3303</Characters>
  <Lines>0</Lines>
  <Paragraphs>0</Paragraphs>
  <TotalTime>0</TotalTime>
  <ScaleCrop>false</ScaleCrop>
  <LinksUpToDate>false</LinksUpToDate>
  <CharactersWithSpaces>3467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高强文</cp:lastModifiedBy>
  <dcterms:modified xsi:type="dcterms:W3CDTF">2026-09-20T06:55:42Z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eyJoZGlkIjoiODcwMzRiMWNlYzMzM2Y5OWI3Zjk1YWVkZDY2ZDQ1OGIiLCJ1c2VySWQiOiI0NTkwODA1NzQifQ==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8965757BAD844614AA7652C3102E4138_12</vt:lpwstr>
  </property>
</Properties>
</file>